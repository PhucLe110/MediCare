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7DA84">
      <w:pPr>
        <w:spacing w:before="480" w:after="360" w:line="360" w:lineRule="auto"/>
        <w:jc w:val="center"/>
      </w:pPr>
      <w:r>
        <w:rPr>
          <w:b/>
          <w:color w:val="003366"/>
          <w:sz w:val="32"/>
        </w:rPr>
        <w:t>CHƯƠNG 1. GIỚI THIỆU ĐỀ TÀI</w:t>
      </w:r>
    </w:p>
    <w:p w14:paraId="679FAF47">
      <w:pPr>
        <w:spacing w:before="240" w:after="120" w:line="360" w:lineRule="auto"/>
        <w:jc w:val="left"/>
      </w:pPr>
      <w:r>
        <w:rPr>
          <w:b/>
          <w:color w:val="003366"/>
          <w:sz w:val="26"/>
        </w:rPr>
        <w:t>1.1. Lý do chọn đề tài</w:t>
      </w:r>
    </w:p>
    <w:p w14:paraId="51187413">
      <w:pPr>
        <w:spacing w:before="0" w:after="120" w:line="360" w:lineRule="auto"/>
        <w:jc w:val="both"/>
      </w:pPr>
      <w:r>
        <w:t>Lĩnh vực y tế và chăm sóc sức khỏe (Healthcare) đóng vai trò là một trong những trụ cột quan trọng nhất đối với sự phát triển bền vững của xã hội. Trong bối cảnh cuộc Cách mạng công nghiệp lần thứ tư (CMCN 4.0) đang bùng nổ, việc số hóa quy trình quản lý bệnh viện và nâng cao trải nghiệm của người bệnh thông qua các giải pháp y tế thông minh (Digital Health) đã trở thành xu thế tất yếu và là nhiệm vụ cấp bách của các đơn vị y tế.</w:t>
      </w:r>
    </w:p>
    <w:p w14:paraId="5D48C8A8">
      <w:pPr>
        <w:spacing w:before="0" w:after="120" w:line="360" w:lineRule="auto"/>
        <w:jc w:val="both"/>
      </w:pPr>
      <w:r>
        <w:t>Tại Việt Nam, phần lớn các bệnh viện và phòng khám hiện nay, từ công lập đến tư nhân, vẫn đang đối mặt với bài toán quá tải trầm trọng và quy trình vận hành hành chính tương đối cồng kềnh, thủ công. Người bệnh khi đi khám thường phải trải qua một hành trình phức tạp và tốn nhiều thời gian bao gồm: xếp hàng làm thủ tục đăng ký khám, đóng phí khám ban đầu tại quầy thu ngân, chờ đợi vào phòng khám chuyên khoa, di chuyển đến phòng xét nghiệm sau khi nhận chỉ định, tiếp tục quay lại quầy thu ngân đóng phí xét nghiệm, chờ kết quả xét nghiệm bản giấy, quay lại phòng khám ban đầu để nhận kết luận của bác sĩ, và cuối cùng là xếp hàng đóng tiền mua thuốc. Quy trình rời rạc này kéo dài thời gian khám bệnh trung bình của một ca khám thông thường lên tới từ 3 đến 5 tiếng, tạo áp lực lớn lên cả bệnh nhân lẫn đội ngũ nhân viên y tế.</w:t>
      </w:r>
    </w:p>
    <w:p w14:paraId="11E6FBD3">
      <w:pPr>
        <w:spacing w:before="0" w:after="120" w:line="360" w:lineRule="auto"/>
        <w:jc w:val="both"/>
      </w:pPr>
      <w:r>
        <w:t>Bên cạnh đó, một thực trạng phổ biến là bệnh nhân thường tự chẩn đoán sai khoa khám bệnh do thiếu thông tin chuyên môn. Người bệnh khi xuất hiện triệu chứng mơ hồ như đau đầu, tức ngực hay đau bụng thường đăng ký khám theo cảm tính, dẫn đến việc chọn sai chuyên khoa. Khi bác sĩ khám ban đầu phát hiện sai khoa, bệnh nhân buộc phải làm thủ tục chuyển khoa khám, gây lãng phí nghiêm trọng tài chính của người bệnh và nguồn lực điều phối của bệnh viện.</w:t>
      </w:r>
    </w:p>
    <w:p w14:paraId="463861A7">
      <w:pPr>
        <w:spacing w:before="0" w:after="120" w:line="360" w:lineRule="auto"/>
        <w:jc w:val="both"/>
      </w:pPr>
      <w:r>
        <w:t>Nhằm giải quyết triệt để các tồn tại nêu trên, đề tài "MediCare - Hệ thống quản lý và điều phối y tế thông minh" được đề xuất và thực hiện. Đề tài tập trung nghiên cứu và ứng dụng các công nghệ web hiện đại (MERN Stack) nhằm xây dựng một quy trình khám chữa bệnh khép kín, tối giản hóa thủ tục hành chính bằng cách tích hợp mô hình phân luồng chuyên khoa thông minh bằng AI/Keyword dựa trên triệu chứng tự mô tả của người bệnh, đồng thời tích hợp cơ chế đồng bộ hóa hóa đơn tự động (Automated Transaction Synchronization) qua Webhook ngân hàng thời gian thực. Giải pháp này giúp cắt giảm tối đa các điểm nghẽn xếp hàng đóng tiền và điều hướng người bệnh chính xác đến đúng chuyên khoa cần thiết ngay từ bước đăng ký ban đầu.</w:t>
      </w:r>
    </w:p>
    <w:p w14:paraId="4EB7770D">
      <w:pPr>
        <w:spacing w:before="240" w:after="120" w:line="360" w:lineRule="auto"/>
        <w:jc w:val="left"/>
      </w:pPr>
      <w:r>
        <w:rPr>
          <w:b/>
          <w:color w:val="003366"/>
          <w:sz w:val="26"/>
        </w:rPr>
        <w:t>1.2. Mục tiêu nghiên cứu</w:t>
      </w:r>
    </w:p>
    <w:p w14:paraId="22338E03">
      <w:pPr>
        <w:spacing w:before="0" w:after="120" w:line="360" w:lineRule="auto"/>
        <w:jc w:val="both"/>
      </w:pPr>
      <w:r>
        <w:t>Mục tiêu tổng quát của đề tài là nghiên cứu, thiết kế và xây dựng thành công hệ thống phần mềm MediCare có kiến trúc tinh gọn, đáp ứng yêu cầu vận hành liên thông của một phòng khám hoặc bệnh viện thông minh quy mô vừa và nhỏ. Các mục tiêu cụ thể bao gồm:</w:t>
      </w:r>
    </w:p>
    <w:p w14:paraId="2640DF31">
      <w:pPr>
        <w:pStyle w:val="23"/>
        <w:spacing w:after="80" w:line="360" w:lineRule="auto"/>
        <w:jc w:val="both"/>
      </w:pPr>
      <w:r>
        <w:rPr>
          <w:rFonts w:ascii="Times New Roman" w:hAnsi="Times New Roman"/>
          <w:b/>
          <w:sz w:val="24"/>
        </w:rPr>
        <w:t>Nghiên cứu và làm chủ kiến trúc phân tách Client - Server (Decoupled Architecture)</w:t>
      </w:r>
      <w:r>
        <w:rPr>
          <w:rFonts w:ascii="Times New Roman" w:hAnsi="Times New Roman"/>
          <w:sz w:val="24"/>
        </w:rPr>
        <w:t xml:space="preserve"> nhằm tối ưu hóa hiệu năng, tăng cường tốc độ phản hồi giao diện và cho phép nâng cấp độc lập giữa hai phân hệ Frontend (ReactJS) và Backend (Node.js/Express) qua hệ thống RESTful API.</w:t>
      </w:r>
    </w:p>
    <w:p w14:paraId="1C6699CA">
      <w:pPr>
        <w:pStyle w:val="23"/>
        <w:spacing w:after="80" w:line="360" w:lineRule="auto"/>
        <w:jc w:val="both"/>
      </w:pPr>
      <w:r>
        <w:rPr>
          <w:rFonts w:ascii="Times New Roman" w:hAnsi="Times New Roman"/>
          <w:b/>
          <w:sz w:val="24"/>
        </w:rPr>
        <w:t>Xây dựng mô hình phân luồng triệu chứng y khoa dựa trên bộ luật trọng số từ khóa (Rule-based Weighted Keyword Matching System)</w:t>
      </w:r>
      <w:r>
        <w:rPr>
          <w:rFonts w:ascii="Times New Roman" w:hAnsi="Times New Roman"/>
          <w:sz w:val="24"/>
        </w:rPr>
        <w:t xml:space="preserve"> giúp bệnh nhân tự mô tả tình trạng sức khỏe bằng ngôn ngữ tự nhiên và nhận được gợi ý chuyên khoa khám chính xác, giảm thiểu tỷ lệ chọn sai khoa khám.</w:t>
      </w:r>
    </w:p>
    <w:p w14:paraId="29343CD7">
      <w:pPr>
        <w:pStyle w:val="23"/>
        <w:spacing w:after="80" w:line="360" w:lineRule="auto"/>
        <w:jc w:val="both"/>
      </w:pPr>
      <w:r>
        <w:rPr>
          <w:rFonts w:ascii="Times New Roman" w:hAnsi="Times New Roman"/>
          <w:b/>
          <w:sz w:val="24"/>
        </w:rPr>
        <w:t>Tích hợp giải pháp thanh toán tự động thời gian thực (Real-time Automated Payment Gateway)</w:t>
      </w:r>
      <w:r>
        <w:rPr>
          <w:rFonts w:ascii="Times New Roman" w:hAnsi="Times New Roman"/>
          <w:sz w:val="24"/>
        </w:rPr>
        <w:t xml:space="preserve"> thông qua cơ chế đồng bộ hóa hóa đơn Webhook với dịch vụ SePay, hỗ trợ tạo mã VietQR động theo hóa đơn giúp bệnh nhân thanh toán bằng ứng dụng Mobile Banking và hệ thống tự động xác nhận hóa đơn "Đã thanh toán" trong 3 giây.</w:t>
      </w:r>
    </w:p>
    <w:p w14:paraId="2100003D">
      <w:pPr>
        <w:pStyle w:val="23"/>
        <w:spacing w:after="80" w:line="360" w:lineRule="auto"/>
        <w:jc w:val="both"/>
      </w:pPr>
      <w:r>
        <w:rPr>
          <w:rFonts w:ascii="Times New Roman" w:hAnsi="Times New Roman"/>
          <w:b/>
          <w:sz w:val="24"/>
        </w:rPr>
        <w:t>Số hóa toàn diện quy trình lâm sàng nội bộ</w:t>
      </w:r>
      <w:r>
        <w:rPr>
          <w:rFonts w:ascii="Times New Roman" w:hAnsi="Times New Roman"/>
          <w:sz w:val="24"/>
        </w:rPr>
        <w:t xml:space="preserve"> kết nối thông suốt 4 vai trò chính: Bệnh nhân (đặt lịch, xem hồ sơ, thanh toán), Bác sĩ (khám bệnh, chỉ định xét nghiệm, kê đơn thuốc), Nhân viên xét nghiệm (tiếp nhận chỉ định, cập nhật kết quả và tải tệp kết quả trực tuyến), và Quản trị viên (quản lý nhân sự, danh mục thuốc, lịch hẹn và giám sát doanh thu bằng biểu đồ thống kê trực quan).</w:t>
      </w:r>
    </w:p>
    <w:p w14:paraId="7A13C40B">
      <w:pPr>
        <w:spacing w:before="240" w:after="120" w:line="360" w:lineRule="auto"/>
        <w:jc w:val="left"/>
      </w:pPr>
      <w:r>
        <w:rPr>
          <w:b/>
          <w:color w:val="003366"/>
          <w:sz w:val="26"/>
        </w:rPr>
        <w:t>1.3. Đối tượng và phạm vi nghiên cứu</w:t>
      </w:r>
    </w:p>
    <w:p w14:paraId="55BCD564">
      <w:pPr>
        <w:spacing w:before="120" w:after="80" w:line="360" w:lineRule="auto"/>
        <w:jc w:val="left"/>
      </w:pPr>
      <w:r>
        <w:rPr>
          <w:b/>
          <w:i/>
          <w:color w:val="003366"/>
          <w:sz w:val="24"/>
        </w:rPr>
        <w:t>1.3.1. Đối tượng nghiên cứu</w:t>
      </w:r>
    </w:p>
    <w:p w14:paraId="4288B0F4">
      <w:pPr>
        <w:spacing w:before="0" w:after="120" w:line="360" w:lineRule="auto"/>
        <w:jc w:val="both"/>
      </w:pPr>
      <w:r>
        <w:t>Đối tượng nghiên cứu trọng tâm của đề tài bao gồm:</w:t>
      </w:r>
    </w:p>
    <w:p w14:paraId="32F9E2EF">
      <w:pPr>
        <w:pStyle w:val="23"/>
        <w:spacing w:after="80" w:line="360" w:lineRule="auto"/>
        <w:jc w:val="both"/>
      </w:pPr>
      <w:r>
        <w:rPr>
          <w:rFonts w:ascii="Times New Roman" w:hAnsi="Times New Roman"/>
          <w:b/>
          <w:sz w:val="24"/>
        </w:rPr>
        <w:t>Mô hình kiến trúc phân tách Client - Server</w:t>
      </w:r>
      <w:r>
        <w:rPr>
          <w:rFonts w:ascii="Times New Roman" w:hAnsi="Times New Roman"/>
          <w:sz w:val="24"/>
        </w:rPr>
        <w:t xml:space="preserve"> và các tiêu chuẩn thiết kế dịch vụ RESTful API stateless.</w:t>
      </w:r>
    </w:p>
    <w:p w14:paraId="25ECE29E">
      <w:pPr>
        <w:pStyle w:val="23"/>
        <w:spacing w:after="80" w:line="360" w:lineRule="auto"/>
        <w:jc w:val="both"/>
      </w:pPr>
      <w:r>
        <w:rPr>
          <w:rFonts w:ascii="Times New Roman" w:hAnsi="Times New Roman"/>
          <w:b/>
          <w:sz w:val="24"/>
        </w:rPr>
        <w:t>Cơ chế xác thực không lưu trạng thái (Stateless Authentication)</w:t>
      </w:r>
      <w:r>
        <w:rPr>
          <w:rFonts w:ascii="Times New Roman" w:hAnsi="Times New Roman"/>
          <w:sz w:val="24"/>
        </w:rPr>
        <w:t xml:space="preserve"> bằng JSON Web Token (JWT) kết hợp phân quyền dựa trên vai trò (Role-based Access Control - RBAC) trong môi trường phân tán.</w:t>
      </w:r>
    </w:p>
    <w:p w14:paraId="70A39D04">
      <w:pPr>
        <w:pStyle w:val="23"/>
        <w:spacing w:after="80" w:line="360" w:lineRule="auto"/>
        <w:jc w:val="both"/>
      </w:pPr>
      <w:r>
        <w:rPr>
          <w:rFonts w:ascii="Times New Roman" w:hAnsi="Times New Roman"/>
          <w:b/>
          <w:sz w:val="24"/>
        </w:rPr>
        <w:t>Hệ quản trị cơ sở dữ liệu phi quan hệ (NoSQL)</w:t>
      </w:r>
      <w:r>
        <w:rPr>
          <w:rFonts w:ascii="Times New Roman" w:hAnsi="Times New Roman"/>
          <w:sz w:val="24"/>
        </w:rPr>
        <w:t xml:space="preserve"> MongoDB và kỹ thuật mô hình hóa dữ liệu hướng tài liệu bằng thư viện Mongoose ODM (nhúng sub-documents, liên kết tài liệu qua references).</w:t>
      </w:r>
    </w:p>
    <w:p w14:paraId="40D91074">
      <w:pPr>
        <w:pStyle w:val="23"/>
        <w:spacing w:after="80" w:line="360" w:lineRule="auto"/>
        <w:jc w:val="both"/>
      </w:pPr>
      <w:r>
        <w:rPr>
          <w:rFonts w:ascii="Times New Roman" w:hAnsi="Times New Roman"/>
          <w:b/>
          <w:sz w:val="24"/>
        </w:rPr>
        <w:t>Kiến trúc xử lý bất đồng bộ qua cơ chế Webhook</w:t>
      </w:r>
      <w:r>
        <w:rPr>
          <w:rFonts w:ascii="Times New Roman" w:hAnsi="Times New Roman"/>
          <w:sz w:val="24"/>
        </w:rPr>
        <w:t xml:space="preserve"> và các giải pháp bảo mật, đối soát giao dịch tài chính tự động thông qua biểu thức chính quy (Regex).</w:t>
      </w:r>
    </w:p>
    <w:p w14:paraId="5C9C9563">
      <w:pPr>
        <w:pStyle w:val="23"/>
        <w:spacing w:after="80" w:line="360" w:lineRule="auto"/>
        <w:jc w:val="both"/>
      </w:pPr>
      <w:r>
        <w:rPr>
          <w:rFonts w:ascii="Times New Roman" w:hAnsi="Times New Roman"/>
          <w:b/>
          <w:sz w:val="24"/>
        </w:rPr>
        <w:t>Thuật toán phân tích từ khóa có trọng số (Weighted Rule-based Keyword Analysis)</w:t>
      </w:r>
      <w:r>
        <w:rPr>
          <w:rFonts w:ascii="Times New Roman" w:hAnsi="Times New Roman"/>
          <w:sz w:val="24"/>
        </w:rPr>
        <w:t xml:space="preserve"> áp dụng trong lĩnh vực phân luồng thông tin y khoa ban đầu.</w:t>
      </w:r>
    </w:p>
    <w:p w14:paraId="0F210DF8">
      <w:pPr>
        <w:spacing w:before="120" w:after="80" w:line="360" w:lineRule="auto"/>
        <w:jc w:val="left"/>
      </w:pPr>
      <w:r>
        <w:rPr>
          <w:b/>
          <w:i/>
          <w:color w:val="003366"/>
          <w:sz w:val="24"/>
        </w:rPr>
        <w:t>1.3.2. Phạm vi nghiên cứu</w:t>
      </w:r>
    </w:p>
    <w:p w14:paraId="62EC3AF1">
      <w:pPr>
        <w:spacing w:before="0" w:after="120" w:line="360" w:lineRule="auto"/>
        <w:jc w:val="both"/>
      </w:pPr>
      <w:r>
        <w:t>Phạm vi nghiên cứu của đề tài được giới hạn cụ thể như sau:</w:t>
      </w:r>
    </w:p>
    <w:p w14:paraId="10ED0690">
      <w:pPr>
        <w:spacing w:before="0" w:after="120" w:line="360" w:lineRule="auto"/>
        <w:jc w:val="both"/>
      </w:pPr>
      <w:r>
        <w:t>Về mặt công nghệ: Tập trung nghiên cứu và triển khai ứng dụng trên hệ sinh thái MERN Stack: MongoDB Atlas làm cơ sở dữ liệu đám mây; Express framework làm nền tảng xây dựng API Backend; ReactJS (phiên bản 19) kết hợp công cụ build Vite và Tailwind CSS xây dựng giao diện người dùng Frontend; và Node.js làm môi trường chạy backend. Đồng thời ứng dụng các thư viện phụ trợ như JSON Web Token (xác thực), Bcryptjs (bảo mật mật khẩu), Multer (xử lý upload tệp xét nghiệm), Recharts (vẽ biểu đồ báo cáo doanh thu và số ca khám), và Lucide-react (đồng bộ hóa hệ thống biểu tượng).</w:t>
      </w:r>
    </w:p>
    <w:p w14:paraId="3F38A2CB">
      <w:pPr>
        <w:spacing w:before="0" w:after="120" w:line="360" w:lineRule="auto"/>
        <w:jc w:val="both"/>
      </w:pPr>
      <w:r>
        <w:t>Về mặt chức năng nghiệp vụ: Hệ thống MediCare tập trung giải quyết quy trình khám chữa bệnh ngoại trú khép kín cho 4 nhóm tác nhân trong bệnh viện hoặc phòng khám:</w:t>
      </w:r>
    </w:p>
    <w:p w14:paraId="53938783">
      <w:pPr>
        <w:pStyle w:val="23"/>
        <w:spacing w:after="80" w:line="360" w:lineRule="auto"/>
        <w:jc w:val="both"/>
      </w:pPr>
      <w:r>
        <w:rPr>
          <w:rFonts w:ascii="Times New Roman" w:hAnsi="Times New Roman"/>
          <w:b/>
          <w:sz w:val="24"/>
        </w:rPr>
        <w:t>Bệnh nhân (Patient Portal):</w:t>
      </w:r>
      <w:r>
        <w:rPr>
          <w:rFonts w:ascii="Times New Roman" w:hAnsi="Times New Roman"/>
          <w:sz w:val="24"/>
        </w:rPr>
        <w:t xml:space="preserve"> Đăng ký/đăng nhập tài khoản, khai thác triệu chứng bằng trợ lý ảo AI, đặt lịch khám theo chuyên khoa/bác sĩ/ngày giờ, thực hiện thanh toán hóa đơn điện tử qua quét mã VietQR ngân hàng, xem lịch sử khám bệnh, xem đơn thuốc điện tử và nhận tệp kết quả xét nghiệm trực tuyến.</w:t>
      </w:r>
    </w:p>
    <w:p w14:paraId="4CF5DF76">
      <w:pPr>
        <w:pStyle w:val="23"/>
        <w:spacing w:after="80" w:line="360" w:lineRule="auto"/>
        <w:jc w:val="both"/>
      </w:pPr>
      <w:r>
        <w:rPr>
          <w:rFonts w:ascii="Times New Roman" w:hAnsi="Times New Roman"/>
          <w:b/>
          <w:sz w:val="24"/>
        </w:rPr>
        <w:t>Bác sĩ (Doctor Portal):</w:t>
      </w:r>
      <w:r>
        <w:rPr>
          <w:rFonts w:ascii="Times New Roman" w:hAnsi="Times New Roman"/>
          <w:sz w:val="24"/>
        </w:rPr>
        <w:t xml:space="preserve"> Quản lý danh sách ca khám được phân công, thực hiện chẩn đoán lâm sàng, kê đơn thuốc điện tử (kết nối trực tiếp với kho thuốc của hệ thống) và chỉ định các yêu cầu xét nghiệm cận lâm sàng.</w:t>
      </w:r>
    </w:p>
    <w:p w14:paraId="6F44E0F9">
      <w:pPr>
        <w:pStyle w:val="23"/>
        <w:spacing w:after="80" w:line="360" w:lineRule="auto"/>
        <w:jc w:val="both"/>
      </w:pPr>
      <w:r>
        <w:rPr>
          <w:rFonts w:ascii="Times New Roman" w:hAnsi="Times New Roman"/>
          <w:b/>
          <w:sz w:val="24"/>
        </w:rPr>
        <w:t>Nhân viên xét nghiệm (Lab Staff Portal):</w:t>
      </w:r>
      <w:r>
        <w:rPr>
          <w:rFonts w:ascii="Times New Roman" w:hAnsi="Times New Roman"/>
          <w:sz w:val="24"/>
        </w:rPr>
        <w:t xml:space="preserve"> Tiếp nhận các yêu cầu xét nghiệm từ bác sĩ, cập nhật trạng thái thực hiện và tải lên kết quả xét nghiệm (tệp PDF hoặc hình ảnh chụp chiếu) trực tiếp lên hồ sơ bệnh án trực tuyến của bệnh nhân.</w:t>
      </w:r>
    </w:p>
    <w:p w14:paraId="0CA0F53A">
      <w:pPr>
        <w:pStyle w:val="23"/>
        <w:spacing w:after="80" w:line="360" w:lineRule="auto"/>
        <w:jc w:val="both"/>
      </w:pPr>
      <w:r>
        <w:rPr>
          <w:rFonts w:ascii="Times New Roman" w:hAnsi="Times New Roman"/>
          <w:b/>
          <w:sz w:val="24"/>
        </w:rPr>
        <w:t>Quản trị viên (Admin Portal):</w:t>
      </w:r>
      <w:r>
        <w:rPr>
          <w:rFonts w:ascii="Times New Roman" w:hAnsi="Times New Roman"/>
          <w:sz w:val="24"/>
        </w:rPr>
        <w:t xml:space="preserve"> Quản lý thông tin người dùng, danh mục bác sĩ và chuyên khoa, lịch làm việc, quản lý danh mục và số lượng tồn kho của thuốc, quản trị hóa đơn và theo dõi trực quan số liệu doanh thu, số ca khám theo thời gian thông qua biểu đồ phân tích.</w:t>
      </w:r>
    </w:p>
    <w:p w14:paraId="56B3E633">
      <w:pPr>
        <w:spacing w:before="240" w:after="120" w:line="360" w:lineRule="auto"/>
        <w:jc w:val="left"/>
      </w:pPr>
      <w:r>
        <w:rPr>
          <w:b/>
          <w:color w:val="003366"/>
          <w:sz w:val="26"/>
        </w:rPr>
        <w:t>1.4. Phương pháp nghiên cứu</w:t>
      </w:r>
    </w:p>
    <w:p w14:paraId="4E7516A7">
      <w:pPr>
        <w:spacing w:before="0" w:after="120" w:line="360" w:lineRule="auto"/>
        <w:jc w:val="both"/>
      </w:pPr>
      <w:r>
        <w:t>Để hoàn thành các mục tiêu đề ra, đề tài áp dụng kết hợp hai nhóm phương pháp nghiên cứu chính:</w:t>
      </w:r>
    </w:p>
    <w:p w14:paraId="5ADD4DB4">
      <w:pPr>
        <w:spacing w:before="0" w:after="120" w:line="360" w:lineRule="auto"/>
        <w:jc w:val="both"/>
      </w:pPr>
      <w:r>
        <w:t>Phương pháp nghiên cứu lý thuyết: Thu thập, tổng hợp và phân tích các tài liệu khoa học, bài báo nghiên cứu trong và ngoài nước về kiến trúc hướng dịch vụ (SOA), kiến trúc decoupled, RESTful API, thiết kế cơ sở dữ liệu phi quan hệ, giải pháp stateless authentication và mô hình Webhook. Nghiên cứu tài liệu kỹ thuật chính thức (Official Documentation) của MongoDB, Express, React, Node.js và SePay API để có cơ sở lý thuyết vững chắc cho việc thiết kế hệ thống.</w:t>
      </w:r>
    </w:p>
    <w:p w14:paraId="5A18C687">
      <w:pPr>
        <w:spacing w:before="0" w:after="120" w:line="360" w:lineRule="auto"/>
        <w:jc w:val="both"/>
      </w:pPr>
      <w:r>
        <w:t>Phương pháp nghiên cứu thực nghiệm (Xây dựng và kiểm thử hệ thống): Khảo sát thực tiễn quy trình đăng ký và khám bệnh tại một số cơ sở y tế để mô hình hóa quy trình nghiệp vụ chuẩn. Sử dụng mô hình phân tích thiết kế hệ thống hướng đối tượng (OOAD) để xây dựng sơ đồ ca sử dụng (Use Case), sơ đồ tuần tự (Sequence Diagram) và sơ đồ thực thể liên kết (ERD). Tiến hành lập trình thực tế hệ thống MediCare (Frontend &amp; Backend). Cuối cùng, thực hiện kiểm thử hộp đen (Black-box testing) trên toàn bộ hệ thống để đánh giá tính chính xác của thuật toán phân luồng triệu chứng AI, tính ổn định và thời gian phản hồi của cơ chế Webhook SePay khi nhận biến động số dư ngân hàng.</w:t>
      </w:r>
    </w:p>
    <w:p w14:paraId="07255A74">
      <w:pPr>
        <w:spacing w:before="240" w:after="120" w:line="360" w:lineRule="auto"/>
        <w:jc w:val="left"/>
      </w:pPr>
      <w:r>
        <w:rPr>
          <w:b/>
          <w:color w:val="003366"/>
          <w:sz w:val="26"/>
        </w:rPr>
        <w:t>1.5. Ý nghĩa của đề tài</w:t>
      </w:r>
    </w:p>
    <w:p w14:paraId="1FE35B10">
      <w:pPr>
        <w:spacing w:before="0" w:after="120" w:line="360" w:lineRule="auto"/>
        <w:jc w:val="both"/>
      </w:pPr>
      <w:r>
        <w:t>Ý nghĩa khoa học: Đề tài đóng góp một mô hình thiết kế thực tiễn về ứng dụng web y tế dựa trên kiến trúc phân tách Client - Server hiện đại. Đồng thời, nghiên cứu đề tài minh chứng cho tính khả thi và hiệu quả của giải pháp phân luồng triệu chứng dựa trên luật trọng số từ khóa đơn giản, làm nền tảng định hướng cho các nghiên cứu chuyên sâu hơn tích hợp mô hình học máy (Machine Learning) hoặc trí tuệ nhân tạo tạo sinh (Generative AI/LLM) trong lĩnh vực y tế số.</w:t>
      </w:r>
    </w:p>
    <w:p w14:paraId="4CD045BB">
      <w:pPr>
        <w:spacing w:before="0" w:after="120" w:line="360" w:lineRule="auto"/>
        <w:jc w:val="both"/>
      </w:pPr>
      <w:r>
        <w:t>Ý nghĩa thực tiễn: Đối với bệnh nhân, hệ thống giúp rút ngắn tới 70% thời gian chờ đợi tại cơ sở khám bệnh, giảm thiểu thủ tục rườm rà và giúp định vị đúng chuyên khoa khám ngay từ nhà. Đối với bệnh viện và phòng khám, giải pháp của MediCare giúp tối ưu hóa bộ máy nhân sự tại quầy đón tiếp và quầy thu ngân, quản lý kho thuốc chính xác và giảm tải tình trạng ùn ứ hành chính. Đối với công tác quản lý, cơ chế Webhook giúp cập nhật dòng tiền và doanh thu tự động, chính xác tuyệt đối, tránh thất thoát tài chính và tạo điều kiện số hóa toàn bộ hồ sơ bệnh án theo chủ trương xây dựng bệnh án điện tử (EMR) của Bộ Y tế Việt Nam.</w:t>
      </w:r>
    </w:p>
    <w:p w14:paraId="194CF596">
      <w:r>
        <w:br w:type="page"/>
      </w:r>
    </w:p>
    <w:p w14:paraId="53CA8548">
      <w:pPr>
        <w:spacing w:before="480" w:after="360" w:line="360" w:lineRule="auto"/>
        <w:jc w:val="center"/>
      </w:pPr>
      <w:r>
        <w:rPr>
          <w:b/>
          <w:color w:val="003366"/>
          <w:sz w:val="32"/>
        </w:rPr>
        <w:t>CHƯƠNG 2. CƠ SỞ LÝ THUYẾT VÀ CÁC NGHIÊN CỨU LIÊN QUAN</w:t>
      </w:r>
    </w:p>
    <w:p w14:paraId="4DEB9E82">
      <w:pPr>
        <w:spacing w:before="240" w:after="120" w:line="360" w:lineRule="auto"/>
        <w:jc w:val="left"/>
      </w:pPr>
      <w:r>
        <w:rPr>
          <w:b/>
          <w:color w:val="003366"/>
          <w:sz w:val="26"/>
        </w:rPr>
        <w:t>2.1. Cơ sở lý thuyết</w:t>
      </w:r>
    </w:p>
    <w:p w14:paraId="6A7E6487">
      <w:pPr>
        <w:spacing w:before="120" w:after="80" w:line="360" w:lineRule="auto"/>
        <w:jc w:val="left"/>
      </w:pPr>
      <w:r>
        <w:rPr>
          <w:b/>
          <w:color w:val="003366"/>
          <w:sz w:val="24"/>
        </w:rPr>
        <w:t xml:space="preserve">2.1.1. Kiến trúc phân tách Client - Server </w:t>
      </w:r>
    </w:p>
    <w:p w14:paraId="6A920A88">
      <w:pPr>
        <w:spacing w:before="0" w:after="120" w:line="360" w:lineRule="auto"/>
        <w:jc w:val="both"/>
      </w:pPr>
      <w:r>
        <w:t>Trong các kiến trúc phát triển ứng dụng web truyền thống (Monolithic Architecture), phần giao diện hiển thị  và logic xử lý dữ liệu thường được đóng gói và chạy chung trong cùng một máy chủ ứng dụng (ví dụ: ASP.NET MVC, Java Spring MVC, PHP Laravel). Máy chủ backend sẽ chịu trách nhiệm truy vấn cơ sở dữ liệu, xử lý nghiệp vụ, render trực tiếp mã HTML cùng với dữ liệu và gửi về cho trình duyệt của client hiển thị. Cách tiếp cận này tuy đơn giản trong việc triển khai ban đầu nhưng bộc lộ nhiều hạn chế khi hệ thống mở rộng, giao diện người dùng trở nên phức tạp hoặc khi có nhu cầu phát triển thêm ứng dụng di động (Mobile App) dùng chung cơ sở dữ liệu.</w:t>
      </w:r>
    </w:p>
    <w:p w14:paraId="5FB337CF">
      <w:pPr>
        <w:spacing w:before="0" w:after="120" w:line="360" w:lineRule="auto"/>
        <w:jc w:val="both"/>
      </w:pPr>
      <w:r>
        <w:t>Để khắc phục điều này, MediCare áp dụng kiến trúc phân tách Client - Server . Trong mô hình này, Frontend và Backend là hai ứng dụng hoàn toàn độc lập, chạy ở các cổng hoặc máy chủ khác nhau và chỉ giao tiếp với nhau thông qua môi trường mạng bằng cách gửi nhận các yêu cầu HTTP/HTTPS chứa dữ liệu định dạng JSON (JavaScript Object Notation).</w:t>
      </w:r>
    </w:p>
    <w:p w14:paraId="169CF77B">
      <w:pPr>
        <w:spacing w:before="0" w:after="120" w:line="360" w:lineRule="auto"/>
        <w:jc w:val="both"/>
      </w:pPr>
      <w:r>
        <w:t>Quy trình tương tác diễn ra như sau:</w:t>
      </w:r>
    </w:p>
    <w:p w14:paraId="4E60686F">
      <w:pPr>
        <w:spacing w:before="0" w:after="120" w:line="360" w:lineRule="auto"/>
        <w:jc w:val="both"/>
      </w:pPr>
      <w:r>
        <w:t>1. Phía Client (ReactJS) là một ứng dụng Single Page Application (SPA). Trình duyệt của người dùng chỉ tải tệp bundle tĩnh (HTML, JS, CSS) của client một lần duy nhất khi truy cập hệ thống. Sau đó, ReactJS sẽ tự render giao diện động ở phía client (Client-side Rendering).</w:t>
      </w:r>
    </w:p>
    <w:p w14:paraId="476D18ED">
      <w:pPr>
        <w:spacing w:before="0" w:after="120" w:line="360" w:lineRule="auto"/>
        <w:jc w:val="both"/>
      </w:pPr>
      <w:r>
        <w:t>2. Khi người dùng thực hiện một tương tác (ví dụ: nhấn nút "Đặt lịch khám" hoặc nhập triệu chứng để AI phân tích), ReactJS sẽ tạo một HTTP request (thường sử dụng hàm fetch hoặc thư viện axios) gửi dữ liệu thô dạng JSON lên Backend API.</w:t>
      </w:r>
    </w:p>
    <w:p w14:paraId="03C5FCE7">
      <w:pPr>
        <w:spacing w:before="0" w:after="120" w:line="360" w:lineRule="auto"/>
        <w:jc w:val="both"/>
      </w:pPr>
      <w:r>
        <w:t>3. Phía Server (Node.js/Express) tiếp nhận request, thực hiện các nghiệp vụ tính toán, kiểm tra quyền truy cập, tương tác với cơ sở dữ liệu MongoDB và chỉ trả về kết quả dữ liệu thô dạng JSON (ví dụ: { "success": true, "data": [...] }) mà không kèm theo bất kỳ mã hiển thị giao diện nào.</w:t>
      </w:r>
    </w:p>
    <w:p w14:paraId="5483F784">
      <w:pPr>
        <w:spacing w:before="0" w:after="120" w:line="360" w:lineRule="auto"/>
        <w:jc w:val="both"/>
      </w:pPr>
      <w:r>
        <w:t>4. Nhận được dữ liệu JSON, ReactJS sẽ cập nhật trạng thái (state) và tự động cập nhật lại các phần giao diện tương ứng mà không cần tải lại toàn bộ trang web (page reload).</w:t>
      </w:r>
    </w:p>
    <w:p w14:paraId="10F38F1D">
      <w:pPr>
        <w:spacing w:before="0" w:after="120" w:line="360" w:lineRule="auto"/>
        <w:jc w:val="both"/>
      </w:pPr>
      <w:r>
        <w:t>Kiến trúc decoupled mang lại cho hệ thống MediCare các ưu điểm vượt trội:</w:t>
      </w:r>
    </w:p>
    <w:p w14:paraId="7C641B07">
      <w:pPr>
        <w:spacing w:before="0" w:after="120" w:line="360" w:lineRule="auto"/>
        <w:jc w:val="both"/>
      </w:pPr>
      <w:r>
        <w:t>Tối ưu hóa hiệu năng và trải nghiệm người dùng: Ứng dụng web hoạt động mượt mà, thời gian chuyển trang gần như bằng 0 do trình duyệt không phải tải lại trang. Máy chủ backend được giảm tải tối đa nhiệm vụ dựng giao diện, chỉ tập trung xử lý logic dữ liệu.</w:t>
      </w:r>
    </w:p>
    <w:p w14:paraId="7FC435DF">
      <w:pPr>
        <w:spacing w:before="0" w:after="120" w:line="360" w:lineRule="auto"/>
        <w:jc w:val="both"/>
      </w:pPr>
      <w:r>
        <w:t>Khả năng phát triển độc lập (Separation of Concerns): Đội ngũ lập trình frontend có thể tập trung hoàn toàn vào UI/UX, tối ưu hóa giao diện bằng Tailwind CSS; trong khi lập trình backend tập trung vào cấu trúc cơ sở dữ liệu, tối ưu hóa câu lệnh truy vấn và bảo mật API.</w:t>
      </w:r>
    </w:p>
    <w:p w14:paraId="08746506">
      <w:pPr>
        <w:spacing w:before="0" w:after="120" w:line="360" w:lineRule="auto"/>
        <w:jc w:val="both"/>
      </w:pPr>
      <w:r>
        <w:t>Khả năng tái sử dụng API cao: Backend API của MediCare được thiết kế theo chuẩn RESTful, do đó trong tương lai có thể dễ dàng phục vụ làm nguồn dữ liệu cho ứng dụng di động (iOS/Android) hoặc các đối tác liên thông mà không cần sửa đổi mã nguồn backend.</w:t>
      </w:r>
    </w:p>
    <w:p w14:paraId="5BDDDB18">
      <w:pPr>
        <w:spacing w:before="240" w:after="120" w:line="360" w:lineRule="auto"/>
        <w:jc w:val="left"/>
      </w:pPr>
      <w:r>
        <w:rPr>
          <w:b/>
          <w:color w:val="003366"/>
          <w:sz w:val="24"/>
        </w:rPr>
        <w:t>2.1.2. Mô hình thiết kế REST và dịch vụ RESTful API</w:t>
      </w:r>
    </w:p>
    <w:p w14:paraId="1A5C52BB">
      <w:pPr>
        <w:spacing w:before="0" w:after="120" w:line="360" w:lineRule="auto"/>
        <w:jc w:val="both"/>
      </w:pPr>
      <w:r>
        <w:t>REST (Representational State Transfer) là một phong cách kiến trúc phần mềm được giới thiệu bởi Roy Fielding vào năm 2000, định nghĩa các ràng buộc thiết kế để xây dựng các dịch vụ web có khả năng tương thích, khả năng mở rộng cao và hoạt động hiệu quả trên môi trường Internet. Một hệ thống API tuân thủ các nguyên tắc của REST được gọi là RESTful API.</w:t>
      </w:r>
    </w:p>
    <w:p w14:paraId="52D34455">
      <w:pPr>
        <w:spacing w:before="0" w:after="120" w:line="360" w:lineRule="auto"/>
        <w:jc w:val="both"/>
      </w:pPr>
      <w:r>
        <w:t>Các nguyên tắc cốt lõi của mô hình REST bao gồm:</w:t>
      </w:r>
    </w:p>
    <w:p w14:paraId="4D0FDAAC">
      <w:pPr>
        <w:spacing w:before="0" w:after="120" w:line="360" w:lineRule="auto"/>
        <w:jc w:val="both"/>
      </w:pPr>
      <w:r>
        <w:t>Statelessness (Không lưu trạng thái): Đây là ràng buộc quan trọng nhất. Mỗi request từ Client gửi lên Server phải chứa toàn bộ thông tin cần thiết để Server hiểu và xử lý request đó độc lập. Server không lưu giữ bất kỳ thông tin nào về ngữ cảnh (context) hoặc phiên làm việc (session) của Client trên bộ nhớ của mình. Điều này giúp hệ thống dễ dàng mở rộng quy mô (Scale-out) vì bất kỳ máy chủ nào trong cụm load balancing cũng có thể xử lý request từ client.</w:t>
      </w:r>
    </w:p>
    <w:p w14:paraId="6402E5D1">
      <w:pPr>
        <w:spacing w:before="0" w:after="120" w:line="360" w:lineRule="auto"/>
        <w:jc w:val="both"/>
      </w:pPr>
      <w:r>
        <w:t>Client-Server: Tách biệt hoàn toàn phần hiển thị giao diện và phần quản lý lưu trữ dữ liệu, nâng cao tính linh hoạt của cả hai phân hệ.</w:t>
      </w:r>
    </w:p>
    <w:p w14:paraId="3814D0B2">
      <w:pPr>
        <w:spacing w:before="0" w:after="120" w:line="360" w:lineRule="auto"/>
        <w:jc w:val="both"/>
      </w:pPr>
      <w:r>
        <w:t>Uniform Interface (Giao diện đồng nhất): Giao tiếp giữa Client và Server phải dựa trên các phương thức tiêu chuẩn. Trong môi trường Web, RESTful API sử dụng các phương thức chuẩn của giao thức HTTP (HTTP Methods) để thực hiện các thao tác CRUD (Create, Read, Update, Delete) với tài nguyên (Resources).</w:t>
      </w:r>
    </w:p>
    <w:p w14:paraId="3E502D54">
      <w:pPr>
        <w:spacing w:before="0" w:after="120" w:line="360" w:lineRule="auto"/>
        <w:jc w:val="both"/>
      </w:pPr>
      <w:r>
        <w:t>Trong hệ thống MediCare, các tài nguyên được định nghĩa bằng các danh từ số nhiều và các thao tác được chuẩn hóa qua HTTP methods như sau:</w:t>
      </w:r>
    </w:p>
    <w:p w14:paraId="413F9BE0">
      <w:pPr>
        <w:pStyle w:val="23"/>
        <w:spacing w:after="60" w:line="312" w:lineRule="auto"/>
        <w:jc w:val="both"/>
      </w:pPr>
      <w:r>
        <w:rPr>
          <w:rFonts w:ascii="Times New Roman" w:hAnsi="Times New Roman"/>
          <w:b/>
          <w:sz w:val="22"/>
        </w:rPr>
        <w:t>GET /api/doctors</w:t>
      </w:r>
      <w:r>
        <w:rPr>
          <w:rFonts w:ascii="Times New Roman" w:hAnsi="Times New Roman"/>
          <w:sz w:val="22"/>
        </w:rPr>
        <w:t xml:space="preserve"> - Lấy danh sách thông tin các bác sĩ hoạt động (Read)</w:t>
      </w:r>
    </w:p>
    <w:p w14:paraId="0C4AC294">
      <w:pPr>
        <w:pStyle w:val="23"/>
        <w:spacing w:after="60" w:line="312" w:lineRule="auto"/>
        <w:jc w:val="both"/>
      </w:pPr>
      <w:r>
        <w:rPr>
          <w:rFonts w:ascii="Times New Roman" w:hAnsi="Times New Roman"/>
          <w:b/>
          <w:sz w:val="22"/>
        </w:rPr>
        <w:t>POST /api/appointments</w:t>
      </w:r>
      <w:r>
        <w:rPr>
          <w:rFonts w:ascii="Times New Roman" w:hAnsi="Times New Roman"/>
          <w:sz w:val="22"/>
        </w:rPr>
        <w:t xml:space="preserve"> - Đăng ký một lịch hẹn khám mới (Create)</w:t>
      </w:r>
    </w:p>
    <w:p w14:paraId="18A7ED66">
      <w:pPr>
        <w:pStyle w:val="23"/>
        <w:spacing w:after="60" w:line="312" w:lineRule="auto"/>
        <w:jc w:val="both"/>
      </w:pPr>
      <w:r>
        <w:rPr>
          <w:rFonts w:ascii="Times New Roman" w:hAnsi="Times New Roman"/>
          <w:b/>
          <w:sz w:val="22"/>
        </w:rPr>
        <w:t>GET /api/appointments/:id</w:t>
      </w:r>
      <w:r>
        <w:rPr>
          <w:rFonts w:ascii="Times New Roman" w:hAnsi="Times New Roman"/>
          <w:sz w:val="22"/>
        </w:rPr>
        <w:t xml:space="preserve"> - Lấy chi tiết lịch hẹn khám cụ thể</w:t>
      </w:r>
    </w:p>
    <w:p w14:paraId="32965B03">
      <w:pPr>
        <w:pStyle w:val="23"/>
        <w:spacing w:after="60" w:line="312" w:lineRule="auto"/>
        <w:jc w:val="both"/>
      </w:pPr>
      <w:r>
        <w:rPr>
          <w:rFonts w:ascii="Times New Roman" w:hAnsi="Times New Roman"/>
          <w:b/>
          <w:sz w:val="22"/>
        </w:rPr>
        <w:t>PUT /api/admin/medicines/:id</w:t>
      </w:r>
      <w:r>
        <w:rPr>
          <w:rFonts w:ascii="Times New Roman" w:hAnsi="Times New Roman"/>
          <w:sz w:val="22"/>
        </w:rPr>
        <w:t xml:space="preserve"> - Quản trị viên cập nhật thông tin/số lượng của thuốc (Update)</w:t>
      </w:r>
    </w:p>
    <w:p w14:paraId="29B11251">
      <w:pPr>
        <w:pStyle w:val="23"/>
        <w:spacing w:after="60" w:line="312" w:lineRule="auto"/>
        <w:jc w:val="both"/>
      </w:pPr>
      <w:r>
        <w:rPr>
          <w:rFonts w:ascii="Times New Roman" w:hAnsi="Times New Roman"/>
          <w:b/>
          <w:sz w:val="22"/>
        </w:rPr>
        <w:t>DELETE /api/admin/users/:id</w:t>
      </w:r>
      <w:r>
        <w:rPr>
          <w:rFonts w:ascii="Times New Roman" w:hAnsi="Times New Roman"/>
          <w:sz w:val="22"/>
        </w:rPr>
        <w:t xml:space="preserve"> - Admin xóa tài khoản người dùng khỏi hệ thống (Delete)</w:t>
      </w:r>
    </w:p>
    <w:p w14:paraId="56F65FE0">
      <w:pPr>
        <w:spacing w:before="240" w:after="120" w:line="360" w:lineRule="auto"/>
        <w:jc w:val="left"/>
      </w:pPr>
      <w:r>
        <w:rPr>
          <w:b/>
          <w:color w:val="003366"/>
          <w:sz w:val="24"/>
        </w:rPr>
        <w:t>2.1.3. Cơ chế xác thực và phân quyền dựa trên mã thông báo (Token-based Authentication)</w:t>
      </w:r>
    </w:p>
    <w:p w14:paraId="4E7660B0">
      <w:pPr>
        <w:spacing w:before="0" w:after="120" w:line="360" w:lineRule="auto"/>
        <w:jc w:val="both"/>
      </w:pPr>
      <w:r>
        <w:t>Do hệ thống sử dụng kiến trúc decoupled và stateless RESTful API, cơ chế xác thực truyền thống bằng Session và Cookie lưu tại máy chủ không còn phù hợp. Thay vào đó, MediCare triển khai cơ chế xác thực dựa trên mã thông báo sử dụng tiêu chuẩn JSON Web Token (JWT).</w:t>
      </w:r>
    </w:p>
    <w:p w14:paraId="7A4C40A6">
      <w:pPr>
        <w:spacing w:before="0" w:after="120" w:line="360" w:lineRule="auto"/>
        <w:jc w:val="both"/>
      </w:pPr>
      <w:r>
        <w:t>Một mã thông báo JWT là một chuỗi mã hóa an toàn gồm 3 phần được phân tách bằng dấu chấm ".":</w:t>
      </w:r>
    </w:p>
    <w:p w14:paraId="3B910604">
      <w:pPr>
        <w:spacing w:before="0" w:after="120" w:line="360" w:lineRule="auto"/>
        <w:jc w:val="both"/>
      </w:pPr>
      <w:r>
        <w:t>Header: Khai báo loại token (JWT) và thuật toán ký băm sử dụng (HS256).</w:t>
      </w:r>
    </w:p>
    <w:p w14:paraId="50C56BFF">
      <w:pPr>
        <w:spacing w:before="0" w:after="120" w:line="360" w:lineRule="auto"/>
        <w:jc w:val="both"/>
      </w:pPr>
      <w:r>
        <w:t>Payload: Chứa các thông tin khai báo (claims) dạng JSON. Trong MediCare, payload chứa trường id (ObjectId của User trong cơ sở dữ liệu) và exp (thời gian hết hạn của token, được thiết lập là 30 ngày). Dữ liệu này được mã hóa Base64 nhưng không bảo mật, do đó hệ thống không lưu thông tin nhạy cảm như mật khẩu ở đây.</w:t>
      </w:r>
    </w:p>
    <w:p w14:paraId="3DA773D9">
      <w:pPr>
        <w:spacing w:before="0" w:after="120" w:line="360" w:lineRule="auto"/>
        <w:jc w:val="both"/>
      </w:pPr>
      <w:r>
        <w:t>Signature: Chữ ký số dùng để đảm bảo token không bị giả mạo. Chữ ký được tạo ra bằng cách lấy phần Header đã mã hóa Base64 kết hợp với phần Payload mã hóa Base64, sau đó ký băm bằng thuật toán HMAC-SHA256 với một khóa bí mật chỉ máy chủ backend biết (ACCESS_TOKEN_SECRET).</w:t>
      </w:r>
    </w:p>
    <w:p w14:paraId="0A487B27">
      <w:pPr>
        <w:spacing w:before="0" w:after="120" w:line="360" w:lineRule="auto"/>
        <w:jc w:val="both"/>
      </w:pPr>
      <w:r>
        <w:t>Quy trình xác thực và phân quyền thực tế trong MediCare hoạt động như sau:</w:t>
      </w:r>
    </w:p>
    <w:p w14:paraId="00261EBE">
      <w:pPr>
        <w:spacing w:before="0" w:after="120" w:line="360" w:lineRule="auto"/>
        <w:jc w:val="both"/>
      </w:pPr>
      <w:r>
        <w:t>1. Đăng nhập và sinh mã thông báo: Khi người dùng điền thông tin đăng nhập, client gửi POST request chứa email và mật khẩu lên endpoint /api/auth/login. Tại backend, authController.js tìm kiếm người dùng trong cơ sở dữ liệu, giải mã và so khớp mật khẩu bằng thư viện bcryptjs thông qua hàm user.matchPassword(password). Nếu khớp, backend sẽ ký một mã thông báo JWT chứa id của người dùng và trả về cho client cùng với thông tin cơ bản của user (họ tên, vai trò, số điện thoại). Client lưu dữ liệu này vào localStorage.</w:t>
      </w:r>
    </w:p>
    <w:p w14:paraId="2418CC4A">
      <w:pPr>
        <w:spacing w:before="0" w:after="120" w:line="360" w:lineRule="auto"/>
        <w:jc w:val="both"/>
      </w:pPr>
      <w:r>
        <w:t>2. Bảo vệ định tuyến API bằng Middleware protect: Với các API yêu cầu xác thực (ví dụ: lấy lịch sử khám, đặt lịch, xem hóa đơn), client đính kèm JWT vào header của request dưới dạng Authorization: Bearer &lt;token&gt;. Tại server, middleware auth.js chặn request, kiểm tra sự tồn tại của Bearer token, giải mã token bằng khóa ACCESS_TOKEN_SECRET để lấy id của user, sau đó truy vấn cơ sở dữ liệu lấy thông tin người dùng gắn vào đối tượng req.user và gọi hàm next() cho phép đi tiếp.</w:t>
      </w:r>
    </w:p>
    <w:p w14:paraId="2EFD3832">
      <w:pPr>
        <w:spacing w:before="0" w:after="120" w:line="360" w:lineRule="auto"/>
        <w:jc w:val="both"/>
      </w:pPr>
      <w:r>
        <w:t>3. Phân quyền vai trò bằng Middleware authorize: Đối với các chức năng đặc thù, server áp dụng middleware authorize(...roles). Middleware này đối chiếu trường role trong đối tượng req.user với danh sách các quyền được phép truy cập. Ví dụ, router.route('/users').get(protect, authorize('admin'), getUsers) đảm bảo chỉ người dùng có role là 'admin' mới được phép lấy danh sách tài khoản, các role khác như 'patient' hay 'doctor' sẽ lập tức bị chặn lại và trả về lỗi 403 Forbidden.</w:t>
      </w:r>
    </w:p>
    <w:p w14:paraId="4491A5B0">
      <w:pPr>
        <w:spacing w:before="240" w:after="120" w:line="360" w:lineRule="auto"/>
        <w:jc w:val="left"/>
      </w:pPr>
      <w:r>
        <w:rPr>
          <w:b/>
          <w:color w:val="003366"/>
          <w:sz w:val="24"/>
        </w:rPr>
        <w:t>2.1.4. Cơ sở dữ liệu phi quan hệ (NoSQL) và hệ thống lưu trữ tài liệu (Document Database)</w:t>
      </w:r>
    </w:p>
    <w:p w14:paraId="7495AC6B">
      <w:pPr>
        <w:spacing w:before="0" w:after="120" w:line="360" w:lineRule="auto"/>
        <w:jc w:val="both"/>
      </w:pPr>
      <w:r>
        <w:t>NoSQL (Not Only SQL) là thuật ngữ chỉ các hệ quản trị cơ sở dữ liệu phi quan hệ, được thiết kế để vượt qua các giới hạn về hiệu năng, khả năng mở rộng và sự cứng nhắc về cấu trúc bảng (schema) của các hệ cơ sở dữ liệu quan hệ (RDBMS) truyền thống như MySQL, SQL Server hay PostgreSQL. Trong các dạng NoSQL, cơ sở dữ liệu hướng tài liệu (Document Database) mà tiêu biểu là MongoDB là phổ biến nhất.</w:t>
      </w:r>
    </w:p>
    <w:p w14:paraId="36D18CED">
      <w:pPr>
        <w:spacing w:before="0" w:after="120" w:line="360" w:lineRule="auto"/>
        <w:jc w:val="both"/>
      </w:pPr>
      <w:r>
        <w:t>MongoDB lưu trữ dữ liệu dưới dạng các tài liệu (documents) có cấu trúc tương tự JSON (JavaScript Object Notation), cụ thể là định dạng nhị phân BSON (Binary JSON). Các tài liệu có cấu trúc tương đồng được gom nhóm lại trong các Collections (tương đương với các Tables trong SQL). Các ưu điểm lớn của MongoDB áp dụng vào MediCare gồm:</w:t>
      </w:r>
    </w:p>
    <w:p w14:paraId="04C5B98C">
      <w:pPr>
        <w:spacing w:before="0" w:after="120" w:line="360" w:lineRule="auto"/>
        <w:jc w:val="both"/>
      </w:pPr>
      <w:r>
        <w:t>Schema linh hoạt (Dynamic Schema): Các tài liệu trong cùng một collection không bắt buộc phải có các trường dữ liệu hoàn toàn giống nhau. Điều này cho phép dễ dàng cập nhật, mở rộng cấu trúc dữ liệu của dự án mà không cần phải thực hiện các câu lệnh di chuyển dữ liệu (migration) phức tạp và gây dừng hệ thống.</w:t>
      </w:r>
    </w:p>
    <w:p w14:paraId="0F257FD1">
      <w:pPr>
        <w:spacing w:before="0" w:after="120" w:line="360" w:lineRule="auto"/>
        <w:jc w:val="both"/>
      </w:pPr>
      <w:r>
        <w:t>Tài liệu con nhúng (Sub-documents): Cho phép lưu trữ các cấu trúc dữ liệu phức tạp dạng mảng lồng nhau ngay trong một tài liệu duy nhất. Ví dụ, trong model hóa đơn Bill.js, các dòng dịch vụ thanh toán được nhúng trực tiếp dưới dạng mảng items = [ { type, description, amount } ] thông qua billItemSchema. Khi truy vấn hóa đơn, hệ thống có thể đọc toàn bộ chi tiết dòng dịch vụ ngay lập tức mà không cần phải thực hiện phép JOIN đến bảng dịch vụ bên ngoài, tăng tốc độ truy vấn đáng kể.</w:t>
      </w:r>
    </w:p>
    <w:p w14:paraId="5CE4EABF">
      <w:pPr>
        <w:spacing w:before="0" w:after="120" w:line="360" w:lineRule="auto"/>
        <w:jc w:val="both"/>
      </w:pPr>
      <w:r>
        <w:t>Liên kết tham chiếu (References): Đối với các mối quan hệ logic phức tạp, MongoDB hỗ trợ lưu trữ ObjectId của tài liệu khác làm tham chiếu. Trong MediCare, model lịch hẹn Appointment.js lưu trữ patient trỏ tới collection Users, và doctor trỏ tới collection Doctors. Khi truy vấn tại backend, thư viện Mongoose ODM cung cấp hàm populate('patient') để tự động thay thế các ObjectId bằng dữ liệu chi tiết của tài liệu được trỏ tới, giúp lập trình viên thao tác dữ liệu dễ dàng như trên RDBMS nhưng vẫn giữ được hiệu năng của NoSQL.</w:t>
      </w:r>
    </w:p>
    <w:p w14:paraId="10BA35B4">
      <w:pPr>
        <w:spacing w:before="240" w:after="120" w:line="360" w:lineRule="auto"/>
        <w:jc w:val="left"/>
      </w:pPr>
      <w:r>
        <w:rPr>
          <w:b/>
          <w:color w:val="003366"/>
          <w:sz w:val="24"/>
        </w:rPr>
        <w:t>2.1.5. Cơ chế xử lý bất đồng bộ và đồng bộ hóa giao dịch qua Webhook</w:t>
      </w:r>
    </w:p>
    <w:p w14:paraId="2031C691">
      <w:pPr>
        <w:spacing w:before="0" w:after="120" w:line="360" w:lineRule="auto"/>
        <w:jc w:val="both"/>
      </w:pPr>
      <w:r>
        <w:t>Trong các hệ thống đặt lịch hoặc mua sắm trực tuyến truyền thống, để kiểm tra xem một hóa đơn đã được thanh toán hay chưa, hệ thống thường sử dụng cơ chế Polling (gọi API liên tục sau mỗi khoảng thời gian ngắn để kiểm tra trạng thái trên server). Cơ chế này gây lãng phí băng thông mạng, tăng tải cho máy chủ cơ sở dữ liệu và không thể cập nhật trạng thái thanh toán theo thời gian thực (real-time).</w:t>
      </w:r>
    </w:p>
    <w:p w14:paraId="18C97E0B">
      <w:pPr>
        <w:spacing w:before="0" w:after="120" w:line="360" w:lineRule="auto"/>
        <w:jc w:val="both"/>
      </w:pPr>
      <w:r>
        <w:t>Để giải quyết vấn đề này, MediCare áp dụng cơ chế xử lý bất đồng bộ và đồng bộ hóa giao dịch qua Webhook kết nối với dịch vụ SePay (công cụ tự động quét biến động số dư tài khoản ngân hàng của bệnh viện).</w:t>
      </w:r>
    </w:p>
    <w:p w14:paraId="750B722B">
      <w:pPr>
        <w:spacing w:before="0" w:after="120" w:line="360" w:lineRule="auto"/>
        <w:jc w:val="both"/>
      </w:pPr>
      <w:r>
        <w:t>Quy trình thanh toán và đồng bộ hóa tự động diễn ra như sau:</w:t>
      </w:r>
    </w:p>
    <w:p w14:paraId="2E419ED2">
      <w:pPr>
        <w:spacing w:before="0" w:after="120" w:line="360" w:lineRule="auto"/>
        <w:jc w:val="both"/>
      </w:pPr>
      <w:r>
        <w:t>1. Khi bệnh nhân đặt lịch khám (phí khám 150,000 VND) hoặc khi bác sĩ kê đơn thuốc (cộng thêm tiền thuốc), hệ thống backend sẽ tính toán tổng tiền và tạo một hóa đơn (Bill) với trạng thái mặc định là 'unpaid'.</w:t>
      </w:r>
    </w:p>
    <w:p w14:paraId="64034012">
      <w:pPr>
        <w:spacing w:before="0" w:after="120" w:line="360" w:lineRule="auto"/>
        <w:jc w:val="both"/>
      </w:pPr>
      <w:r>
        <w:t>2. Trên giao diện thanh toán Billing.jsx, client sẽ gọi API lấy thông tin tài khoản ngân hàng của bệnh viện (Ngân hàng, Số tài khoản, Tên chủ tài khoản) và sinh ra một mã VietQR động. Nội dung chuyển khoản của mã QR này được chuẩn hóa theo cú pháp bắt buộc: MediCare HD &lt;ShortID&gt; (với ShortID là 6 ký tự cuối của ID hóa đơn trong MongoDB, ví dụ: hóa đơn 65b79d20c57c430e38a2e1d4 sẽ có nội dung chuyển khoản là MediCare HD A2E1D4).</w:t>
      </w:r>
    </w:p>
    <w:p w14:paraId="783CBCAA">
      <w:pPr>
        <w:spacing w:before="0" w:after="120" w:line="360" w:lineRule="auto"/>
        <w:jc w:val="both"/>
      </w:pPr>
      <w:r>
        <w:t>3. Bệnh nhân quét mã QR bằng ứng dụng ngân hàng di động và thực hiện giao dịch chuyển tiền. Khi tài khoản ngân hàng của bệnh viện nhận được tiền, hệ thống của ngân hàng cập nhật số dư và phát sinh giao dịch.</w:t>
      </w:r>
    </w:p>
    <w:p w14:paraId="66A52E7D">
      <w:pPr>
        <w:spacing w:before="0" w:after="120" w:line="360" w:lineRule="auto"/>
        <w:jc w:val="both"/>
      </w:pPr>
      <w:r>
        <w:t>4. SePay (được cấu hình liên kết với tài khoản ngân hàng này) phát hiện biến động số dư ngay lập tức và tự động tạo một HTTP POST request (Webhook) gửi gói tin chứa chi tiết giao dịch (số tiền chuyển, nội dung chuyển khoản, thời gian, ngân hàng đối tác) về endpoint công khai của MediCare tại địa chỉ /api/webhooks/sepay.</w:t>
      </w:r>
    </w:p>
    <w:p w14:paraId="0D334763">
      <w:pPr>
        <w:spacing w:before="0" w:after="120" w:line="360" w:lineRule="auto"/>
        <w:jc w:val="both"/>
      </w:pPr>
      <w:r>
        <w:t>5. Backend tiếp nhận Webhook tại webhookController.js thực hiện xử lý bất đồng bộ:</w:t>
      </w:r>
    </w:p>
    <w:p w14:paraId="0642AC4B">
      <w:pPr>
        <w:spacing w:before="0" w:after="120" w:line="360" w:lineRule="auto"/>
        <w:jc w:val="both"/>
      </w:pPr>
      <w:r>
        <w:t xml:space="preserve">   a) Xác thực chữ ký bí mật gửi kèm trong header Authorization để đảm bảo request thực sự đến từ SePay, tránh các request giả mạo nhằm chiếm đoạt dịch vụ.</w:t>
      </w:r>
    </w:p>
    <w:p w14:paraId="75239DE7">
      <w:pPr>
        <w:spacing w:before="0" w:after="120" w:line="360" w:lineRule="auto"/>
        <w:jc w:val="both"/>
      </w:pPr>
      <w:r>
        <w:t xml:space="preserve">   b) Sử dụng biểu thức chính quy (Regular Expression) trong Javascript: const match = content.match(/MediCare HD ([A-Z0-9]{6})/i) để tìm kiếm và bóc tách lấy chuỗi 6 ký tự ShortID của hóa đơn từ nội dung chuyển khoản.</w:t>
      </w:r>
    </w:p>
    <w:p w14:paraId="7707CFD5">
      <w:pPr>
        <w:spacing w:before="0" w:after="120" w:line="360" w:lineRule="auto"/>
        <w:jc w:val="both"/>
      </w:pPr>
      <w:r>
        <w:t xml:space="preserve">   c) Truy vấn tìm kiếm hóa đơn chưa thanh toán (status: 'unpaid') có đuôi ID trùng khớp với ShortID đã bóc tách.</w:t>
      </w:r>
    </w:p>
    <w:p w14:paraId="253B3444">
      <w:pPr>
        <w:spacing w:before="0" w:after="120" w:line="360" w:lineRule="auto"/>
        <w:jc w:val="both"/>
      </w:pPr>
      <w:r>
        <w:t xml:space="preserve">   d) Kiểm tra số tiền khách chuyển khoản thực tế có khớp với số tiền cần thanh toán trên hóa đơn hay không (hệ thống cho phép sai số làm tròn tối đa 500 VND).</w:t>
      </w:r>
    </w:p>
    <w:p w14:paraId="74A70656">
      <w:pPr>
        <w:spacing w:before="0" w:after="120" w:line="360" w:lineRule="auto"/>
        <w:jc w:val="both"/>
      </w:pPr>
      <w:r>
        <w:t xml:space="preserve">   e) Nếu khớp, tiến hành cập nhật trạng thái hóa đơn thành 'paid', cập nhật thời gian thanh toán paidAt, lưu thông tin cổng thanh toán và tự động cập nhật trạng thái thanh toán của lịch hẹn tương ứng (paymentStatus: 'paid') để bác sĩ có thể tiến hành khám.</w:t>
      </w:r>
    </w:p>
    <w:p w14:paraId="535F6754">
      <w:pPr>
        <w:spacing w:before="0" w:after="120" w:line="360" w:lineRule="auto"/>
        <w:jc w:val="both"/>
      </w:pPr>
      <w:r>
        <w:t>Nhờ cơ chế này, trạng thái lịch hẹn của bệnh nhân được đồng bộ tức thì trên hệ thống chỉ từ 2 đến 5 giây sau khi giao dịch chuyển tiền thành công, mang lại trải nghiệm liền mạch như khi thanh toán tại các siêu thị lớn và giảm thiểu tối đa sự can thiệp thủ công của nhân viên phòng khám.</w:t>
      </w:r>
    </w:p>
    <w:p w14:paraId="06A272DF">
      <w:pPr>
        <w:spacing w:before="240" w:after="120" w:line="360" w:lineRule="auto"/>
        <w:jc w:val="left"/>
      </w:pPr>
      <w:r>
        <w:rPr>
          <w:b/>
          <w:color w:val="003366"/>
          <w:sz w:val="24"/>
        </w:rPr>
        <w:t>2.1.6. Lý thuyết phân luồng triệu chứng y tế thông minh bằng từ khóa</w:t>
      </w:r>
    </w:p>
    <w:p w14:paraId="65EB0125">
      <w:pPr>
        <w:spacing w:before="0" w:after="120" w:line="360" w:lineRule="auto"/>
        <w:jc w:val="both"/>
      </w:pPr>
      <w:r>
        <w:t>Phân luồng y tế (Medical Triage) là quy trình phân loại bệnh nhân dựa trên mức độ khẩn cấp của bệnh và triệu chứng lâm sàng nhằm đưa họ đến đúng chuyên khoa khám hoặc khu vực cấp cứu phù hợp. Tại các bệnh viện truyền thống, quy trình này được thực hiện bởi các điều dưỡng tại quầy tiếp đón thông qua việc hỏi đáp trực tiếp. Điều này dễ dẫn đến ùn tắc tại khu vực đón tiếp và phụ thuộc nhiều vào năng lực phán đoán của điều dưỡng trực.</w:t>
      </w:r>
    </w:p>
    <w:p w14:paraId="26772AB4">
      <w:pPr>
        <w:spacing w:before="0" w:after="120" w:line="360" w:lineRule="auto"/>
        <w:jc w:val="both"/>
      </w:pPr>
      <w:r>
        <w:t>MediCare đề xuất giải pháp phân luồng triệu chứng y tế thông minh tự phục vụ tích hợp ngay trên ứng dụng web thông qua thuật toán so khớp từ khóa có trọng số (Rule-based Weighted Keyword Matching System). Thuật toán này hoạt động dựa trên cơ sở dữ liệu luật (Ruleset) được xây dựng phối hợp với các chuyên gia y tế, cấu trúc dưới dạng một từ điển phân cấp trong aiController.js:</w:t>
      </w:r>
    </w:p>
    <w:p w14:paraId="58A69FD9">
      <w:pPr>
        <w:spacing w:before="0" w:after="120" w:line="360" w:lineRule="auto"/>
        <w:jc w:val="both"/>
      </w:pPr>
      <w:r>
        <w:t>Cấu trúc luật phân cấp:</w:t>
      </w:r>
    </w:p>
    <w:p w14:paraId="2EE1B0E5">
      <w:pPr>
        <w:spacing w:before="0" w:after="120" w:line="360" w:lineRule="auto"/>
        <w:jc w:val="both"/>
      </w:pPr>
      <w:r>
        <w:t>1. Cấp 1: Các Khoa lớn (ví dụ: Khoa Nội tổng quát, Khoa Ngoại tổng quát, Khoa Nhi, Khoa Sản, Khoa Tim mạch, Khoa Ung bướu, Khoa Da liễu, Khoa Mắt...).</w:t>
      </w:r>
    </w:p>
    <w:p w14:paraId="7B298194">
      <w:pPr>
        <w:spacing w:before="0" w:after="120" w:line="360" w:lineRule="auto"/>
        <w:jc w:val="both"/>
      </w:pPr>
      <w:r>
        <w:t>2. Cấp 2: Các Chuyên khoa cụ thể trong khoa lớn (ví dụ: Khoa Tai Mũi Họng gồm Mũi xoang, Tai học, Thanh quản; Khoa Nội tổng quát gồm Nội tim mạch, Nội thần kinh, Nội tiêu hóa, Nội hô hấp, Nội tiết...).</w:t>
      </w:r>
    </w:p>
    <w:p w14:paraId="645A7CB0">
      <w:pPr>
        <w:spacing w:before="0" w:after="120" w:line="360" w:lineRule="auto"/>
        <w:jc w:val="both"/>
      </w:pPr>
      <w:r>
        <w:t>3. Cấp 3: Danh sách các từ khóa triệu chứng đặc trưng đi kèm với trọng số (Weight) thể hiện độ mạnh của triệu chứng đối với chuyên khoa đó, chạy từ 1 (triệu chứng chung) đến 3 (triệu chứng chỉ điểm đặc hiệu).</w:t>
      </w:r>
    </w:p>
    <w:p w14:paraId="73CD5359">
      <w:pPr>
        <w:spacing w:before="0" w:after="120" w:line="360" w:lineRule="auto"/>
        <w:jc w:val="both"/>
      </w:pPr>
      <w:r>
        <w:t>Ví dụ thiết lập từ khóa:</w:t>
      </w:r>
    </w:p>
    <w:p w14:paraId="30CB0EF8">
      <w:pPr>
        <w:spacing w:before="0" w:after="120" w:line="360" w:lineRule="auto"/>
        <w:jc w:val="both"/>
      </w:pPr>
      <w:r>
        <w:t>- Chuyên khoa Mũi xoang (Khoa Tai Mũi Họng): nghẹt mũi (trọng số 3), viêm mũi (3), viêm xoang (3), chảy nước mũi (3), nhức vùng xoang (3).</w:t>
      </w:r>
    </w:p>
    <w:p w14:paraId="59B2F475">
      <w:pPr>
        <w:spacing w:before="0" w:after="120" w:line="360" w:lineRule="auto"/>
        <w:jc w:val="both"/>
      </w:pPr>
      <w:r>
        <w:t>- Chuyên khoa Nội tim mạch (Khoa Nội tổng quát): đau ngực (3), khó thở (2), hồi hộp (2), đánh trống ngực (3), huyết áp (3), nhịp tim (3), tức ngực (2).</w:t>
      </w:r>
    </w:p>
    <w:p w14:paraId="47D23703">
      <w:pPr>
        <w:spacing w:before="0" w:after="120" w:line="360" w:lineRule="auto"/>
        <w:jc w:val="both"/>
      </w:pPr>
      <w:r>
        <w:t>- Chuyên khoa Dị ứng da (Khoa Da liễu): ngứa da (3), mề đay (3), dị ứng (3), viêm da (3), chàm (3).</w:t>
      </w:r>
    </w:p>
    <w:p w14:paraId="526601FF">
      <w:pPr>
        <w:spacing w:before="0" w:after="120" w:line="360" w:lineRule="auto"/>
        <w:jc w:val="both"/>
      </w:pPr>
      <w:r>
        <w:t>Quy trình tính điểm và phân luồng của thuật toán như sau:</w:t>
      </w:r>
    </w:p>
    <w:p w14:paraId="07FB0451">
      <w:pPr>
        <w:spacing w:before="0" w:after="120" w:line="360" w:lineRule="auto"/>
        <w:jc w:val="both"/>
      </w:pPr>
      <w:r>
        <w:t>Bước 1: Chuẩn hóa chuỗi văn bản mô tả triệu chứng nhập vào từ người dùng (chuyển sang chữ thường, loại bỏ ký tự đặc biệt).</w:t>
      </w:r>
    </w:p>
    <w:p w14:paraId="49457107">
      <w:pPr>
        <w:spacing w:before="0" w:after="120" w:line="360" w:lineRule="auto"/>
        <w:jc w:val="both"/>
      </w:pPr>
      <w:r>
        <w:t>Bước 2: Kiểm tra các quy tắc kết hợp (Combo Rules) nhằm nhận diện nhanh các bệnh phổ biến có triệu chứng chồng chéo. Ví dụ, nếu người dùng nhập đồng thời đau đầu và sốt/ho/sổ mũi, hệ thống hướng ngay về chuyên khoa Mũi xoang (Khoa Tai Mũi Họng); nếu nhập sốt và phát ban đỏ, hệ thống gợi ý chuyên khoa Dị ứng da (Khoa Da liễu).</w:t>
      </w:r>
    </w:p>
    <w:p w14:paraId="49203185">
      <w:pPr>
        <w:spacing w:before="0" w:after="120" w:line="360" w:lineRule="auto"/>
        <w:jc w:val="both"/>
      </w:pPr>
      <w:r>
        <w:t>Bước 3: Nếu không khớp combo, hệ thống duyệt qua toàn bộ từ điển luật. Với mỗi chuyên khoa con, thuật toán kiểm tra sự xuất hiện của các từ khóa trong chuỗi mô tả. Nếu phát hiện từ khóa xuất hiện, điểm số (Score) của chuyên khoa đó sẽ được cộng dồn bằng trọng số của từ khóa đó, đồng thời từ khóa đó được thêm vào danh sách từ khóa khớp (matchedKeywords).</w:t>
      </w:r>
    </w:p>
    <w:p w14:paraId="0315CB24">
      <w:pPr>
        <w:spacing w:before="0" w:after="120" w:line="360" w:lineRule="auto"/>
        <w:jc w:val="both"/>
      </w:pPr>
      <w:r>
        <w:t>Bước 4: Sắp xếp danh sách chuyên khoa có điểm số lớn hơn 0 theo thứ tự điểm số giảm dần.</w:t>
      </w:r>
    </w:p>
    <w:p w14:paraId="6C187D05">
      <w:pPr>
        <w:spacing w:before="0" w:after="120" w:line="360" w:lineRule="auto"/>
        <w:jc w:val="both"/>
      </w:pPr>
      <w:r>
        <w:t>Bước 5: Đánh giá kết quả:</w:t>
      </w:r>
    </w:p>
    <w:p w14:paraId="1EF1C2B5">
      <w:pPr>
        <w:spacing w:before="0" w:after="120" w:line="360" w:lineRule="auto"/>
        <w:jc w:val="both"/>
      </w:pPr>
      <w:r>
        <w:t>- Nếu không có chuyên khoa nào khớp hoặc điểm số cao nhất nhỏ hơn 2, hệ thống gợi ý bệnh nhân khám tại chuyên khoa Nội tổng quát (Khoa Nội tổng quát) với độ tin cậy thấp (low confidence), khuyên bệnh nhân nên gặp bác sĩ đa khoa để khám toàn diện.</w:t>
      </w:r>
    </w:p>
    <w:p w14:paraId="6E6CE6D6">
      <w:pPr>
        <w:spacing w:before="0" w:after="120" w:line="360" w:lineRule="auto"/>
        <w:jc w:val="both"/>
      </w:pPr>
      <w:r>
        <w:t>- Nếu điểm số của chuyên khoa cao nhất từ 2 đến 3, hệ thống gợi ý chuyên khoa đó với độ tin cậy vừa (medium confidence).</w:t>
      </w:r>
    </w:p>
    <w:p w14:paraId="11135700">
      <w:pPr>
        <w:spacing w:before="0" w:after="120" w:line="360" w:lineRule="auto"/>
        <w:jc w:val="both"/>
      </w:pPr>
      <w:r>
        <w:t>- Nếu điểm số từ 4 trở lên, hệ thống gợi ý chuyên khoa đó với độ tin cậy cao (high confidence).</w:t>
      </w:r>
    </w:p>
    <w:p w14:paraId="0CCB1792">
      <w:pPr>
        <w:spacing w:before="0" w:after="120" w:line="360" w:lineRule="auto"/>
        <w:jc w:val="both"/>
      </w:pPr>
      <w:r>
        <w:t>Bước 6: Trả về kết quả JSON gồm tên khoa lớn, chuyên khoa cụ thể, thông điệp tư vấn và danh sách từ khóa phát hiện để hiển thị nổi bật trên giao diện của bệnh nhân. Bệnh nhân có thể nhấn nút đặt khám để tự động điền các thông tin khoa khám đã chọn vào phiếu đặt lịch.</w:t>
      </w:r>
    </w:p>
    <w:p w14:paraId="7F6D2110">
      <w:pPr>
        <w:spacing w:before="240" w:after="120" w:line="360" w:lineRule="auto"/>
        <w:jc w:val="left"/>
      </w:pPr>
      <w:r>
        <w:rPr>
          <w:b/>
          <w:color w:val="003366"/>
          <w:sz w:val="26"/>
        </w:rPr>
        <w:t>2.2. Các công nghệ sử dụng</w:t>
      </w:r>
    </w:p>
    <w:p w14:paraId="353E020C">
      <w:pPr>
        <w:spacing w:before="120" w:after="80" w:line="360" w:lineRule="auto"/>
        <w:jc w:val="left"/>
      </w:pPr>
      <w:r>
        <w:rPr>
          <w:b/>
          <w:color w:val="003366"/>
          <w:sz w:val="24"/>
        </w:rPr>
        <w:t>2.2.1. Môi trường thực thi Node.js và Framework Express cho Backend</w:t>
      </w:r>
    </w:p>
    <w:p w14:paraId="4C36F025">
      <w:pPr>
        <w:spacing w:before="0" w:after="120" w:line="360" w:lineRule="auto"/>
        <w:jc w:val="both"/>
      </w:pPr>
      <w:r>
        <w:t>Node.js là một môi trường thực thi JavaScript đa nền tảng, mã nguồn mở, cho phép lập trình viên chạy mã JavaScript ở phía máy chủ (Server-side). Xây dựng trên công cụ Javascript V8 của Google Chrome, Node.js sử dụng mô hình vào/ra bất đồng bộ hướng sự kiện (event-driven, non-blocking I/O) giúp hoạt động cực kỳ nhẹ nhàng và hiệu quả. Điều này giúp Node.js trở thành lựa chọn lý tưởng cho các ứng dụng web thời gian thực và các hệ thống API có số lượng kết nối đồng thời lớn như MediCare.</w:t>
      </w:r>
    </w:p>
    <w:p w14:paraId="21D555CF">
      <w:pPr>
        <w:spacing w:before="0" w:after="120" w:line="360" w:lineRule="auto"/>
        <w:jc w:val="both"/>
      </w:pPr>
      <w:r>
        <w:t>Express là một web application framework tối giản và linh hoạt dành cho Node.js, cung cấp một bộ tính năng mạnh mẽ để xây dựng ứng dụng web một và nhiều trang hoặc các API RESTful. Express giúp quản lý định tuyến đường dẫn (Routing), tổ chức xử lý middleware (như cors, express.json) và tích hợp các bộ điều khiển logic nghiệp vụ (Controllers) một cách khoa học, chuyên nghiệp.</w:t>
      </w:r>
    </w:p>
    <w:p w14:paraId="4B5BF05F">
      <w:pPr>
        <w:spacing w:before="240" w:after="120" w:line="360" w:lineRule="auto"/>
        <w:jc w:val="left"/>
      </w:pPr>
      <w:r>
        <w:rPr>
          <w:b/>
          <w:color w:val="003366"/>
          <w:sz w:val="24"/>
        </w:rPr>
        <w:t>2.2.2. Thư viện ReactJS, công cụ đóng gói Vite và Tailwind CSS cho Frontend</w:t>
      </w:r>
    </w:p>
    <w:p w14:paraId="1874B43A">
      <w:pPr>
        <w:spacing w:before="0" w:after="120" w:line="360" w:lineRule="auto"/>
        <w:jc w:val="both"/>
      </w:pPr>
      <w:r>
        <w:t>ReactJS (sử dụng phiên bản 19) là một thư viện Javascript mã nguồn mở được phát triển bởi Meta, chuyên dùng để xây dựng giao diện người dùng (UI) tương tác cao. Điểm mạnh của React là cơ chế DOM ảo (Virtual DOM) giúp tối thiểu hóa việc tương tác trực tiếp với DOM thật của trình duyệt, tăng tốc độ render giao diện. React tổ chức mã nguồn dưới dạng các thành phần độc lập, có thể tái sử dụng (Component-based architecture) kết hợp quản lý trạng thái hiệu quả qua React Hooks, giúp dễ dàng duy trì ứng dụng khi quy mô phình to.</w:t>
      </w:r>
    </w:p>
    <w:p w14:paraId="7EECE7DF">
      <w:pPr>
        <w:spacing w:before="0" w:after="120" w:line="360" w:lineRule="auto"/>
        <w:jc w:val="both"/>
      </w:pPr>
      <w:r>
        <w:t>Vite là công cụ đóng gói và phát triển mã nguồn thế hệ mới, thay thế cho Webpack truyền thống. Vite tận dụng tính năng ES Modules nguyên bản trong trình duyệt để khởi động máy chủ phát triển gần như ngay lập tức và cung cấp cơ chế cập nhật nóng module (HMR) cực nhanh. Tốc độ build sản phẩm của Vite cũng được tối ưu vượt trội nhờ sử dụng bộ biên dịch esbuild viết bằng Go.</w:t>
      </w:r>
    </w:p>
    <w:p w14:paraId="76C636F5">
      <w:pPr>
        <w:spacing w:before="0" w:after="120" w:line="360" w:lineRule="auto"/>
        <w:jc w:val="both"/>
      </w:pPr>
      <w:r>
        <w:t>Tailwind CSS (sử dụng phiên bản v4.3.0) là một framework CSS theo phong cách utility-first. Thay vì viết các lớp CSS tùy chỉnh cồng kềnh, lập trình viên trực tiếp áp dụng các lớp tiện ích có sẵn (như flex, p-4, bg-blue-500, rounded-xl) ngay trong mã HTML/JSX. Phiên bản v4 mang lại hiệu năng biên dịch CSS nhanh gấp nhiều lần, tích hợp trực tiếp trong luồng xử lý của Vite và giúp xây dựng giao diện responsive, hiện đại vô cùng dễ dàng.</w:t>
      </w:r>
    </w:p>
    <w:p w14:paraId="6CDF1765">
      <w:pPr>
        <w:spacing w:before="240" w:after="120" w:line="360" w:lineRule="auto"/>
        <w:jc w:val="left"/>
      </w:pPr>
      <w:r>
        <w:rPr>
          <w:b/>
          <w:color w:val="003366"/>
          <w:sz w:val="24"/>
        </w:rPr>
        <w:t>2.2.3. Hệ quản trị cơ sở dữ liệu MongoDB Atlas và thư viện Mongoose ODM</w:t>
      </w:r>
    </w:p>
    <w:p w14:paraId="516EC78C">
      <w:pPr>
        <w:spacing w:before="0" w:after="120" w:line="360" w:lineRule="auto"/>
        <w:jc w:val="both"/>
      </w:pPr>
      <w:r>
        <w:t>MongoDB Atlas là dịch vụ cơ sở dữ liệu đám mây toàn cầu được quản lý hoàn toàn bởi chính đội ngũ phát triển MongoDB. MongoDB Atlas tự động hóa các khâu cấu hình hạ tầng, sao lưu dữ liệu, bảo mật và cung cấp khả năng mở rộng tài nguyên linh hoạt. Sử dụng MongoDB Atlas giúp dự án MediCare giảm thiểu hoàn toàn chi phí quản lý máy chủ cơ sở dữ liệu vật lý.</w:t>
      </w:r>
    </w:p>
    <w:p w14:paraId="2452D8EE">
      <w:pPr>
        <w:spacing w:before="0" w:after="120" w:line="360" w:lineRule="auto"/>
        <w:jc w:val="both"/>
      </w:pPr>
      <w:r>
        <w:t>Mongoose là một thư viện mô hình hóa dữ liệu đối tượng (ODM - Object Data Modeling) dành cho MongoDB và Node.js. Mongoose cung cấp giải pháp dựa trên schema để định nghĩa cấu trúc dữ liệu nghiêm ngặt cho các collection trong MongoDB (vốn là database không bắt buộc schema). Mongoose hỗ trợ quản lý các mối liên kết giữa các bảng, kiểm tra tính hợp lệ của dữ liệu (validation), định nghĩa các hàm tiền xử lý (pre/post save hooks) giúp đơn giản hóa việc viết mã nguồn tương tác database ở phía backend.</w:t>
      </w:r>
    </w:p>
    <w:p w14:paraId="2D3A2F41">
      <w:pPr>
        <w:spacing w:before="240" w:after="120" w:line="360" w:lineRule="auto"/>
        <w:jc w:val="left"/>
      </w:pPr>
      <w:r>
        <w:rPr>
          <w:b/>
          <w:color w:val="003366"/>
          <w:sz w:val="24"/>
        </w:rPr>
        <w:t>2.2.4. Các thư viện phụ trợ (Bcryptjs, Multer, Recharts, Lucide-react)</w:t>
      </w:r>
    </w:p>
    <w:p w14:paraId="5D87EF73">
      <w:pPr>
        <w:spacing w:before="0" w:after="120" w:line="360" w:lineRule="auto"/>
        <w:jc w:val="both"/>
      </w:pPr>
      <w:r>
        <w:t>Để hoàn thiện các tính năng nâng cao, MediCare tích hợp một số thư viện phụ trợ chất lượng:</w:t>
      </w:r>
    </w:p>
    <w:p w14:paraId="2352B972">
      <w:pPr>
        <w:spacing w:before="0" w:after="120" w:line="360" w:lineRule="auto"/>
        <w:jc w:val="both"/>
      </w:pPr>
      <w:r>
        <w:t>Bcryptjs: Dùng để băm mật khẩu người dùng trước khi lưu trữ vào database bằng thuật toán Blowfish. Đây là giải pháp mã hóa một chiều bảo mật cao, đảm bảo ngay cả quản trị viên hệ thống cũng không thể đọc được mật khẩu gốc của người dùng.</w:t>
      </w:r>
    </w:p>
    <w:p w14:paraId="7F27DB67">
      <w:pPr>
        <w:spacing w:before="0" w:after="120" w:line="360" w:lineRule="auto"/>
        <w:jc w:val="both"/>
      </w:pPr>
      <w:r>
        <w:t>Multer: Middleware xử lý dữ liệu dạng multipart/form-data. Trong dự án, Multer được cấu hình để tiếp nhận các tệp tải lên (chỉ chấp nhận định dạng PDF, JPG, PNG với dung lượng dưới 10MB) từ tài khoản Lab Staff và lưu vào thư mục tĩnh uploads/lab-results trên server.</w:t>
      </w:r>
    </w:p>
    <w:p w14:paraId="4E5618EF">
      <w:pPr>
        <w:spacing w:before="0" w:after="120" w:line="360" w:lineRule="auto"/>
        <w:jc w:val="both"/>
      </w:pPr>
      <w:r>
        <w:t>Recharts: Thư viện vẽ biểu đồ được tối ưu hóa cho React. Recharts sử dụng các thành phần SVG nhẹ nhàng, giúp trang Admin Dashboard hiển thị sinh động biểu đồ đường biểu diễn doanh thu hàng tháng, biểu đồ cột thống kê số ca khám của các khoa, mang lại khả năng phân tích dữ liệu trực quan cho ban quản lý.</w:t>
      </w:r>
    </w:p>
    <w:p w14:paraId="3392C5BE">
      <w:pPr>
        <w:spacing w:before="0" w:after="120" w:line="360" w:lineRule="auto"/>
        <w:jc w:val="both"/>
      </w:pPr>
      <w:r>
        <w:t>Lucide-react: Bộ sưu tập hàng ngàn biểu tượng SVG mã nguồn mở, được đóng gói dưới dạng các component React độc lập, giúp giao diện người dùng trở nên hiện đại, mượt mà và đồng bộ thẩm mỹ.</w:t>
      </w:r>
    </w:p>
    <w:p w14:paraId="6CDBBF23">
      <w:pPr>
        <w:spacing w:before="240" w:after="120" w:line="360" w:lineRule="auto"/>
        <w:jc w:val="left"/>
      </w:pPr>
      <w:r>
        <w:rPr>
          <w:b/>
          <w:color w:val="003366"/>
          <w:sz w:val="26"/>
        </w:rPr>
        <w:t>2.3. Các nghiên cứu liên quan</w:t>
      </w:r>
    </w:p>
    <w:p w14:paraId="6E708CBC">
      <w:pPr>
        <w:spacing w:before="120" w:after="80" w:line="360" w:lineRule="auto"/>
        <w:jc w:val="left"/>
      </w:pPr>
      <w:r>
        <w:rPr>
          <w:b/>
          <w:color w:val="003366"/>
          <w:sz w:val="24"/>
        </w:rPr>
        <w:t>2.3.1. Tổng quan về các hệ thống quản lý và điều phối y tế hiện hành</w:t>
      </w:r>
    </w:p>
    <w:p w14:paraId="7D96FB19">
      <w:pPr>
        <w:spacing w:before="0" w:after="120" w:line="360" w:lineRule="auto"/>
        <w:jc w:val="both"/>
      </w:pPr>
      <w:r>
        <w:t>Hiện nay, việc ứng dụng công nghệ thông tin trong quản lý y tế tại Việt Nam chia làm hai nhánh giải pháp chính:</w:t>
      </w:r>
    </w:p>
    <w:p w14:paraId="2E48420B">
      <w:pPr>
        <w:spacing w:before="0" w:after="120" w:line="360" w:lineRule="auto"/>
        <w:jc w:val="both"/>
      </w:pPr>
      <w:r>
        <w:t>1. Nhánh hệ thống quản lý thông tin bệnh viện (HIS - Hospital Information System): Tiêu biểu là hệ thống VNPT HIS, Viettel HIS hay FPT.eHospital. Đây là các hệ thống đồ sộ được thiết kế để quản lý toàn diện mọi hoạt động của một bệnh viện đa khoa quy mô lớn, bao gồm quản lý nội trú, ngoại trú, viện phí, kho dược, liên thông dữ liệu bảo hiểm y tế quốc gia và báo cáo Bộ Y tế. Các hệ thống này tập trung mạnh mẽ vào chức năng quản trị hành chính và thanh toán bảo hiểm y tế để đáp ứng các quy định pháp lý. Tuy nhiên, hạn chế lớn của các hệ thống HIS này là kiến trúc nguyên khối cồng kềnh, giao diện người dùng rất phức tạp, chi phí triển khai và mua bản quyền vô cùng đắt đỏ, đòi hỏi hạ tầng máy chủ nội bộ (On-premise) lớn. Ngoài ra, các hệ thống này thường thiếu phân hệ tự phục vụ thân thiện dành cho bệnh nhân tại nhà (như đặt lịch trực tuyến, tự chọn bác sĩ, xem kết quả xét nghiệm file mềm) và hoàn toàn không tích hợp các giải pháp phân luồng triệu chứng thông minh tự động.</w:t>
      </w:r>
    </w:p>
    <w:p w14:paraId="17380FAA">
      <w:pPr>
        <w:spacing w:before="0" w:after="120" w:line="360" w:lineRule="auto"/>
        <w:jc w:val="both"/>
      </w:pPr>
      <w:r>
        <w:t>2. Nhánh nền tảng đặt lịch khám bệnh trung gian: Tiêu biểu là ứng dụng BookingCare, Medpro hay YouMed. Các nền tảng này đóng vai trò cầu nối, cho phép bệnh nhân tra cứu thông tin phòng khám, bác sĩ, bảng giá và đặt chỗ trước khung giờ khám ngay trên điện thoại hoặc máy tính. BookingCare hỗ trợ rất tốt cho bệnh nhân trong việc tiếp cận dịch vụ y tế chủ động. Tuy nhiên, hạn chế cốt lõi của nhánh giải pháp này là chỉ dừng lại ở bước "đặt chỗ trước". Khi bệnh nhân đến bệnh viện, toàn bộ quy trình khám chữa bệnh lâm sàng, kê đơn, xét nghiệm, đóng tiền và lưu trữ bệnh án đều được xử lý trên hệ thống nội bộ riêng biệt của bệnh viện đó. Các nền tảng trung gian này không thể can thiệp sâu vào luồng làm việc của bác sĩ hay nhân viên phòng xét nghiệm và không hỗ trợ thanh toán tự động các chi phí phát sinh trực tiếp tại bệnh viện (như tiền mua thuốc, phí làm thêm xét nghiệm) thông qua cơ chế webhook đồng bộ tức thì.</w:t>
      </w:r>
    </w:p>
    <w:p w14:paraId="1B778508">
      <w:pPr>
        <w:spacing w:before="240" w:after="120" w:line="360" w:lineRule="auto"/>
        <w:jc w:val="left"/>
      </w:pPr>
      <w:r>
        <w:rPr>
          <w:b/>
          <w:color w:val="003366"/>
          <w:sz w:val="24"/>
        </w:rPr>
        <w:t>2.3.2. Bảng so sánh tính năng giữa hệ thống VNPT HIS, BookingCare và hệ thống đề xuất</w:t>
      </w:r>
    </w:p>
    <w:p w14:paraId="11D08D43">
      <w:pPr>
        <w:spacing w:before="0" w:after="120" w:line="360" w:lineRule="auto"/>
        <w:jc w:val="both"/>
      </w:pPr>
      <w:r>
        <w:t>Dưới đây là bảng đối chiếu, so sánh các tính năng và thuộc tính vận hành giữa hệ thống VNPT HIS, BookingCare và hệ thống đề xuất MediCare:</w:t>
      </w:r>
    </w:p>
    <w:tbl>
      <w:tblPr>
        <w:tblStyle w:val="12"/>
        <w:tblW w:w="0" w:type="auto"/>
        <w:jc w:val="center"/>
        <w:tblLayout w:type="autofit"/>
        <w:tblCellMar>
          <w:top w:w="0" w:type="dxa"/>
          <w:left w:w="108" w:type="dxa"/>
          <w:bottom w:w="0" w:type="dxa"/>
          <w:right w:w="108" w:type="dxa"/>
        </w:tblCellMar>
      </w:tblPr>
      <w:tblGrid>
        <w:gridCol w:w="2422"/>
        <w:gridCol w:w="2422"/>
        <w:gridCol w:w="2422"/>
        <w:gridCol w:w="2422"/>
      </w:tblGrid>
      <w:tr w14:paraId="33362C14">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003366"/>
            <w:tcMar>
              <w:top w:w="120" w:type="dxa"/>
              <w:left w:w="150" w:type="dxa"/>
              <w:bottom w:w="120" w:type="dxa"/>
              <w:right w:w="150" w:type="dxa"/>
            </w:tcMar>
          </w:tcPr>
          <w:p w14:paraId="297ADA4B">
            <w:pPr>
              <w:jc w:val="center"/>
            </w:pPr>
            <w:r>
              <w:rPr>
                <w:rFonts w:ascii="Times New Roman" w:hAnsi="Times New Roman"/>
                <w:b/>
                <w:color w:val="FFFFFF"/>
                <w:sz w:val="22"/>
              </w:rPr>
              <w:t>Tiêu chí so sánh</w:t>
            </w:r>
          </w:p>
        </w:tc>
        <w:tc>
          <w:tcPr>
            <w:tcW w:w="2422" w:type="dxa"/>
            <w:tcBorders>
              <w:top w:val="single" w:color="D3D3D3" w:sz="4" w:space="0"/>
              <w:left w:val="single" w:color="D3D3D3" w:sz="4" w:space="0"/>
              <w:bottom w:val="single" w:color="D3D3D3" w:sz="4" w:space="0"/>
              <w:right w:val="single" w:color="D3D3D3" w:sz="4" w:space="0"/>
            </w:tcBorders>
            <w:shd w:val="clear" w:color="auto" w:fill="003366"/>
            <w:tcMar>
              <w:top w:w="120" w:type="dxa"/>
              <w:left w:w="150" w:type="dxa"/>
              <w:bottom w:w="120" w:type="dxa"/>
              <w:right w:w="150" w:type="dxa"/>
            </w:tcMar>
          </w:tcPr>
          <w:p w14:paraId="30F20229">
            <w:pPr>
              <w:jc w:val="center"/>
            </w:pPr>
            <w:r>
              <w:rPr>
                <w:rFonts w:ascii="Times New Roman" w:hAnsi="Times New Roman"/>
                <w:b/>
                <w:color w:val="FFFFFF"/>
                <w:sz w:val="22"/>
              </w:rPr>
              <w:t>Hệ thống VNPT HIS</w:t>
            </w:r>
          </w:p>
        </w:tc>
        <w:tc>
          <w:tcPr>
            <w:tcW w:w="2422" w:type="dxa"/>
            <w:tcBorders>
              <w:top w:val="single" w:color="D3D3D3" w:sz="4" w:space="0"/>
              <w:left w:val="single" w:color="D3D3D3" w:sz="4" w:space="0"/>
              <w:bottom w:val="single" w:color="D3D3D3" w:sz="4" w:space="0"/>
              <w:right w:val="single" w:color="D3D3D3" w:sz="4" w:space="0"/>
            </w:tcBorders>
            <w:shd w:val="clear" w:color="auto" w:fill="003366"/>
            <w:tcMar>
              <w:top w:w="120" w:type="dxa"/>
              <w:left w:w="150" w:type="dxa"/>
              <w:bottom w:w="120" w:type="dxa"/>
              <w:right w:w="150" w:type="dxa"/>
            </w:tcMar>
          </w:tcPr>
          <w:p w14:paraId="1F5F051B">
            <w:pPr>
              <w:jc w:val="center"/>
            </w:pPr>
            <w:r>
              <w:rPr>
                <w:rFonts w:ascii="Times New Roman" w:hAnsi="Times New Roman"/>
                <w:b/>
                <w:color w:val="FFFFFF"/>
                <w:sz w:val="22"/>
              </w:rPr>
              <w:t>Hệ thống BookingCare</w:t>
            </w:r>
          </w:p>
        </w:tc>
        <w:tc>
          <w:tcPr>
            <w:tcW w:w="2422" w:type="dxa"/>
            <w:tcBorders>
              <w:top w:val="single" w:color="D3D3D3" w:sz="4" w:space="0"/>
              <w:left w:val="single" w:color="D3D3D3" w:sz="4" w:space="0"/>
              <w:bottom w:val="single" w:color="D3D3D3" w:sz="4" w:space="0"/>
              <w:right w:val="single" w:color="D3D3D3" w:sz="4" w:space="0"/>
            </w:tcBorders>
            <w:shd w:val="clear" w:color="auto" w:fill="003366"/>
            <w:tcMar>
              <w:top w:w="120" w:type="dxa"/>
              <w:left w:w="150" w:type="dxa"/>
              <w:bottom w:w="120" w:type="dxa"/>
              <w:right w:w="150" w:type="dxa"/>
            </w:tcMar>
          </w:tcPr>
          <w:p w14:paraId="00F175B5">
            <w:pPr>
              <w:jc w:val="center"/>
            </w:pPr>
            <w:r>
              <w:rPr>
                <w:rFonts w:ascii="Times New Roman" w:hAnsi="Times New Roman"/>
                <w:b/>
                <w:color w:val="FFFFFF"/>
                <w:sz w:val="22"/>
              </w:rPr>
              <w:t>Hệ thống MediCare (Đề xuất)</w:t>
            </w:r>
          </w:p>
        </w:tc>
      </w:tr>
      <w:tr w14:paraId="3D7760F8">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0F634BFA">
            <w:pPr>
              <w:spacing w:after="40" w:line="276" w:lineRule="auto"/>
              <w:jc w:val="left"/>
            </w:pPr>
            <w:r>
              <w:rPr>
                <w:rFonts w:ascii="Times New Roman" w:hAnsi="Times New Roman"/>
                <w:b/>
                <w:sz w:val="20"/>
              </w:rPr>
              <w:t>Kiến trúc hệ thống</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7D0A5685">
            <w:pPr>
              <w:spacing w:after="40" w:line="276" w:lineRule="auto"/>
              <w:jc w:val="both"/>
            </w:pPr>
            <w:r>
              <w:rPr>
                <w:rFonts w:ascii="Times New Roman" w:hAnsi="Times New Roman"/>
                <w:sz w:val="20"/>
              </w:rPr>
              <w:t>Monolithic (Nguyên khối), cồng kềnh, triển khai trên hạ tầng On-premise hoặc Private Cloud lớn.</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261B413F">
            <w:pPr>
              <w:spacing w:after="40" w:line="276" w:lineRule="auto"/>
              <w:jc w:val="both"/>
            </w:pPr>
            <w:r>
              <w:rPr>
                <w:rFonts w:ascii="Times New Roman" w:hAnsi="Times New Roman"/>
                <w:sz w:val="20"/>
              </w:rPr>
              <w:t>Cloud-based SaaS kết nối API ngoài, phục vụ làm cổng trung gian.</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31562254">
            <w:pPr>
              <w:spacing w:after="40" w:line="276" w:lineRule="auto"/>
              <w:jc w:val="both"/>
            </w:pPr>
            <w:r>
              <w:rPr>
                <w:rFonts w:ascii="Times New Roman" w:hAnsi="Times New Roman"/>
                <w:sz w:val="20"/>
              </w:rPr>
              <w:t>Decoupled Architecture (Client-Server phân tách), chạy cực nhẹ trên Cloud giá rẻ (Atlas, Render/Vercel).</w:t>
            </w:r>
          </w:p>
        </w:tc>
      </w:tr>
      <w:tr w14:paraId="75B8BF54">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24A9AFC6">
            <w:pPr>
              <w:spacing w:after="40" w:line="276" w:lineRule="auto"/>
              <w:jc w:val="left"/>
            </w:pPr>
            <w:r>
              <w:rPr>
                <w:rFonts w:ascii="Times New Roman" w:hAnsi="Times New Roman"/>
                <w:b/>
                <w:sz w:val="20"/>
              </w:rPr>
              <w:t>Đặt lịch khám bệnh</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2559262A">
            <w:pPr>
              <w:spacing w:after="40" w:line="276" w:lineRule="auto"/>
              <w:jc w:val="both"/>
            </w:pPr>
            <w:r>
              <w:rPr>
                <w:rFonts w:ascii="Times New Roman" w:hAnsi="Times New Roman"/>
                <w:sz w:val="20"/>
              </w:rPr>
              <w:t>Hạn chế. Đa số chỉ hỗ trợ đăng ký tại quầy hoặc qua tổng đài bệnh viện.</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768F5A03">
            <w:pPr>
              <w:spacing w:after="40" w:line="276" w:lineRule="auto"/>
              <w:jc w:val="both"/>
            </w:pPr>
            <w:r>
              <w:rPr>
                <w:rFonts w:ascii="Times New Roman" w:hAnsi="Times New Roman"/>
                <w:sz w:val="20"/>
              </w:rPr>
              <w:t>Hỗ trợ rất tốt. Bệnh nhân đặt lịch theo bác sĩ, chuyên khoa và khung giờ trên ứng dụng/web.</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266779DA">
            <w:pPr>
              <w:spacing w:after="40" w:line="276" w:lineRule="auto"/>
              <w:jc w:val="both"/>
            </w:pPr>
            <w:r>
              <w:rPr>
                <w:rFonts w:ascii="Times New Roman" w:hAnsi="Times New Roman"/>
                <w:sz w:val="20"/>
              </w:rPr>
              <w:t>Tích hợp sẵn. Bệnh nhân chủ động đặt lịch khám, chọn bác sĩ và giờ khám dễ dàng.</w:t>
            </w:r>
          </w:p>
        </w:tc>
      </w:tr>
      <w:tr w14:paraId="71288462">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3DC19EEF">
            <w:pPr>
              <w:spacing w:after="40" w:line="276" w:lineRule="auto"/>
              <w:jc w:val="left"/>
            </w:pPr>
            <w:r>
              <w:rPr>
                <w:rFonts w:ascii="Times New Roman" w:hAnsi="Times New Roman"/>
                <w:b/>
                <w:sz w:val="20"/>
              </w:rPr>
              <w:t>Phân luồng triệu chứng bằng AI</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1A1E10BE">
            <w:pPr>
              <w:spacing w:after="40" w:line="276" w:lineRule="auto"/>
              <w:jc w:val="both"/>
            </w:pPr>
            <w:r>
              <w:rPr>
                <w:rFonts w:ascii="Times New Roman" w:hAnsi="Times New Roman"/>
                <w:sz w:val="20"/>
              </w:rPr>
              <w:t>Không tích hợp. Bệnh nhân phải tự chọn khoa hoặc điều dưỡng phân loại thủ công tại quầy tiếp đón.</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57DDAA98">
            <w:pPr>
              <w:spacing w:after="40" w:line="276" w:lineRule="auto"/>
              <w:jc w:val="both"/>
            </w:pPr>
            <w:r>
              <w:rPr>
                <w:rFonts w:ascii="Times New Roman" w:hAnsi="Times New Roman"/>
                <w:sz w:val="20"/>
              </w:rPr>
              <w:t>Không tích hợp. Bệnh nhân phải tự chọn chuyên khoa dựa trên thông tin mô tả tĩnh.</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61DCCB8F">
            <w:pPr>
              <w:spacing w:after="40" w:line="276" w:lineRule="auto"/>
              <w:jc w:val="both"/>
            </w:pPr>
            <w:r>
              <w:rPr>
                <w:rFonts w:ascii="Times New Roman" w:hAnsi="Times New Roman"/>
                <w:sz w:val="20"/>
              </w:rPr>
              <w:t>Tích hợp sẵn. Sử dụng thuật toán chấm điểm từ khóa triệu chứng có trọng số để định hướng chính xác chuyên khoa khám.</w:t>
            </w:r>
          </w:p>
        </w:tc>
      </w:tr>
      <w:tr w14:paraId="2AA8444A">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74D922DF">
            <w:pPr>
              <w:spacing w:after="40" w:line="276" w:lineRule="auto"/>
              <w:jc w:val="left"/>
            </w:pPr>
            <w:r>
              <w:rPr>
                <w:rFonts w:ascii="Times New Roman" w:hAnsi="Times New Roman"/>
                <w:b/>
                <w:sz w:val="20"/>
              </w:rPr>
              <w:t>Thanh toán tự động (Webhook)</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44BD4CEE">
            <w:pPr>
              <w:spacing w:after="40" w:line="276" w:lineRule="auto"/>
              <w:jc w:val="both"/>
            </w:pPr>
            <w:r>
              <w:rPr>
                <w:rFonts w:ascii="Times New Roman" w:hAnsi="Times New Roman"/>
                <w:sz w:val="20"/>
              </w:rPr>
              <w:t>Chưa tự động hóa thời gian thực. Bệnh nhân phải thanh toán tiền mặt/quẹt thẻ tại quầy thu ngân và chờ hóa đơn giấy.</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49DC5B05">
            <w:pPr>
              <w:spacing w:after="40" w:line="276" w:lineRule="auto"/>
              <w:jc w:val="both"/>
            </w:pPr>
            <w:r>
              <w:rPr>
                <w:rFonts w:ascii="Times New Roman" w:hAnsi="Times New Roman"/>
                <w:sz w:val="20"/>
              </w:rPr>
              <w:t>Chỉ thanh toán phí đặt chỗ ban đầu qua các cổng Payoo, MoMo... Không hỗ trợ thanh toán các chi phí lâm sàng phát sinh tại viện.</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20BD05A2">
            <w:pPr>
              <w:spacing w:after="40" w:line="276" w:lineRule="auto"/>
              <w:jc w:val="both"/>
            </w:pPr>
            <w:r>
              <w:rPr>
                <w:rFonts w:ascii="Times New Roman" w:hAnsi="Times New Roman"/>
                <w:sz w:val="20"/>
              </w:rPr>
              <w:t>Tích hợp SePay Webhook. Tự tạo mã QR động kèm mã hóa đơn, đồng bộ hóa trạng thái Đã thanh toán tự động trong 3 giây.</w:t>
            </w:r>
          </w:p>
        </w:tc>
      </w:tr>
      <w:tr w14:paraId="6DEDF58E">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379B2D01">
            <w:pPr>
              <w:spacing w:after="40" w:line="276" w:lineRule="auto"/>
              <w:jc w:val="left"/>
            </w:pPr>
            <w:r>
              <w:rPr>
                <w:rFonts w:ascii="Times New Roman" w:hAnsi="Times New Roman"/>
                <w:b/>
                <w:sz w:val="20"/>
              </w:rPr>
              <w:t>Quản lý lâm sàng nội bộ (Bác sĩ, Xét nghiệm)</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63806202">
            <w:pPr>
              <w:spacing w:after="40" w:line="276" w:lineRule="auto"/>
              <w:jc w:val="both"/>
            </w:pPr>
            <w:r>
              <w:rPr>
                <w:rFonts w:ascii="Times New Roman" w:hAnsi="Times New Roman"/>
                <w:sz w:val="20"/>
              </w:rPr>
              <w:t>Rất mạnh mẽ. Đầy đủ chức năng khám bệnh, kê đơn thuốc, kết nối máy xét nghiệm (LIS), chẩn đoán hình ảnh (PACS).</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4EF55ACB">
            <w:pPr>
              <w:spacing w:after="40" w:line="276" w:lineRule="auto"/>
              <w:jc w:val="both"/>
            </w:pPr>
            <w:r>
              <w:rPr>
                <w:rFonts w:ascii="Times New Roman" w:hAnsi="Times New Roman"/>
                <w:sz w:val="20"/>
              </w:rPr>
              <w:t>Không hỗ trợ. Không can thiệp vào quy trình lâm sàng bên trong của bệnh viện.</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5400C667">
            <w:pPr>
              <w:spacing w:after="40" w:line="276" w:lineRule="auto"/>
              <w:jc w:val="both"/>
            </w:pPr>
            <w:r>
              <w:rPr>
                <w:rFonts w:ascii="Times New Roman" w:hAnsi="Times New Roman"/>
                <w:sz w:val="20"/>
              </w:rPr>
              <w:t>Tích hợp tinh gọn. Bác sĩ kê đơn trực tiếp trên web, nhân viên xét nghiệm tải tệp kết quả trực tiếp lên hồ sơ bệnh nhân.</w:t>
            </w:r>
          </w:p>
        </w:tc>
      </w:tr>
      <w:tr w14:paraId="0C2ABFD1">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76F1F899">
            <w:pPr>
              <w:spacing w:after="40" w:line="276" w:lineRule="auto"/>
              <w:jc w:val="left"/>
            </w:pPr>
            <w:r>
              <w:rPr>
                <w:rFonts w:ascii="Times New Roman" w:hAnsi="Times New Roman"/>
                <w:b/>
                <w:sz w:val="20"/>
              </w:rPr>
              <w:t>Xem kết quả &amp; đơn thuốc trực tuyến</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6069BAAB">
            <w:pPr>
              <w:spacing w:after="40" w:line="276" w:lineRule="auto"/>
              <w:jc w:val="both"/>
            </w:pPr>
            <w:r>
              <w:rPr>
                <w:rFonts w:ascii="Times New Roman" w:hAnsi="Times New Roman"/>
                <w:sz w:val="20"/>
              </w:rPr>
              <w:t>Thường chỉ in bản giấy cho bệnh nhân. Một số bệnh viện lớn có portal riêng nhưng khó truy cập.</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60DD725F">
            <w:pPr>
              <w:spacing w:after="40" w:line="276" w:lineRule="auto"/>
              <w:jc w:val="both"/>
            </w:pPr>
            <w:r>
              <w:rPr>
                <w:rFonts w:ascii="Times New Roman" w:hAnsi="Times New Roman"/>
                <w:sz w:val="20"/>
              </w:rPr>
              <w:t>Không hỗ trợ. Dữ liệu bệnh án thuộc phạm vi quản lý của bệnh viện.</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299228CE">
            <w:pPr>
              <w:spacing w:after="40" w:line="276" w:lineRule="auto"/>
              <w:jc w:val="both"/>
            </w:pPr>
            <w:r>
              <w:rPr>
                <w:rFonts w:ascii="Times New Roman" w:hAnsi="Times New Roman"/>
                <w:sz w:val="20"/>
              </w:rPr>
              <w:t>Tích hợp sẵn. Bệnh nhân truy cập Dashboard cá nhân để xem chi tiết đơn thuốc và tải tệp kết quả xét nghiệm bất kỳ lúc nào.</w:t>
            </w:r>
          </w:p>
        </w:tc>
      </w:tr>
      <w:tr w14:paraId="0201E0D9">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71BAA09C">
            <w:pPr>
              <w:spacing w:after="40" w:line="276" w:lineRule="auto"/>
              <w:jc w:val="left"/>
            </w:pPr>
            <w:r>
              <w:rPr>
                <w:rFonts w:ascii="Times New Roman" w:hAnsi="Times New Roman"/>
                <w:b/>
                <w:sz w:val="20"/>
              </w:rPr>
              <w:t>Quản lý kho thuốc &amp; doanh thu</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2F2EE126">
            <w:pPr>
              <w:spacing w:after="40" w:line="276" w:lineRule="auto"/>
              <w:jc w:val="both"/>
            </w:pPr>
            <w:r>
              <w:rPr>
                <w:rFonts w:ascii="Times New Roman" w:hAnsi="Times New Roman"/>
                <w:sz w:val="20"/>
              </w:rPr>
              <w:t>Đầy đủ nhưng giao diện phức tạp, đòi hỏi đào tạo nhân viên bài bản.</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3D5BEA78">
            <w:pPr>
              <w:spacing w:after="40" w:line="276" w:lineRule="auto"/>
              <w:jc w:val="both"/>
            </w:pPr>
            <w:r>
              <w:rPr>
                <w:rFonts w:ascii="Times New Roman" w:hAnsi="Times New Roman"/>
                <w:sz w:val="20"/>
              </w:rPr>
              <w:t>Không hỗ trợ.</w:t>
            </w:r>
          </w:p>
        </w:tc>
        <w:tc>
          <w:tcPr>
            <w:tcW w:w="2422"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20" w:type="dxa"/>
              <w:bottom w:w="100" w:type="dxa"/>
              <w:right w:w="120" w:type="dxa"/>
            </w:tcMar>
          </w:tcPr>
          <w:p w14:paraId="424127F0">
            <w:pPr>
              <w:spacing w:after="40" w:line="276" w:lineRule="auto"/>
              <w:jc w:val="both"/>
            </w:pPr>
            <w:r>
              <w:rPr>
                <w:rFonts w:ascii="Times New Roman" w:hAnsi="Times New Roman"/>
                <w:sz w:val="20"/>
              </w:rPr>
              <w:t>Tích hợp sẵn cho Admin. Quản lý số lượng thuốc tồn kho tự động trừ khi kê đơn, vẽ biểu đồ doanh thu tài chính trực quan.</w:t>
            </w:r>
          </w:p>
        </w:tc>
      </w:tr>
      <w:tr w14:paraId="6954C917">
        <w:tblPrEx>
          <w:tblCellMar>
            <w:top w:w="0" w:type="dxa"/>
            <w:left w:w="108" w:type="dxa"/>
            <w:bottom w:w="0" w:type="dxa"/>
            <w:right w:w="108" w:type="dxa"/>
          </w:tblCellMar>
        </w:tblPrEx>
        <w:trPr>
          <w:jc w:val="center"/>
        </w:trPr>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33CE0E56">
            <w:pPr>
              <w:spacing w:after="40" w:line="276" w:lineRule="auto"/>
              <w:jc w:val="left"/>
            </w:pPr>
            <w:r>
              <w:rPr>
                <w:rFonts w:ascii="Times New Roman" w:hAnsi="Times New Roman"/>
                <w:b/>
                <w:sz w:val="20"/>
              </w:rPr>
              <w:t>Chi phí và vận hành</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15A8DB7E">
            <w:pPr>
              <w:spacing w:after="40" w:line="276" w:lineRule="auto"/>
              <w:jc w:val="both"/>
            </w:pPr>
            <w:r>
              <w:rPr>
                <w:rFonts w:ascii="Times New Roman" w:hAnsi="Times New Roman"/>
                <w:sz w:val="20"/>
              </w:rPr>
              <w:t>Chi phí rất cao (hàng trăm triệu đến hàng tỷ đồng). Đội ngũ IT bảo trì lớn. Vận hành phức tạp.</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343A768D">
            <w:pPr>
              <w:spacing w:after="40" w:line="276" w:lineRule="auto"/>
              <w:jc w:val="both"/>
            </w:pPr>
            <w:r>
              <w:rPr>
                <w:rFonts w:ascii="Times New Roman" w:hAnsi="Times New Roman"/>
                <w:sz w:val="20"/>
              </w:rPr>
              <w:t>Không mất chi phí triển khai hệ thống nội bộ nhưng phải chia sẻ phần trăm doanh thu đặt lịch cho bên thứ ba.</w:t>
            </w:r>
          </w:p>
        </w:tc>
        <w:tc>
          <w:tcPr>
            <w:tcW w:w="2422" w:type="dxa"/>
            <w:tcBorders>
              <w:top w:val="single" w:color="D3D3D3" w:sz="4" w:space="0"/>
              <w:left w:val="single" w:color="D3D3D3" w:sz="4" w:space="0"/>
              <w:bottom w:val="single" w:color="D3D3D3" w:sz="4" w:space="0"/>
              <w:right w:val="single" w:color="D3D3D3" w:sz="4" w:space="0"/>
            </w:tcBorders>
            <w:shd w:val="clear" w:color="auto" w:fill="F5F5F5"/>
            <w:tcMar>
              <w:top w:w="100" w:type="dxa"/>
              <w:left w:w="120" w:type="dxa"/>
              <w:bottom w:w="100" w:type="dxa"/>
              <w:right w:w="120" w:type="dxa"/>
            </w:tcMar>
          </w:tcPr>
          <w:p w14:paraId="7C7A59FF">
            <w:pPr>
              <w:spacing w:after="40" w:line="276" w:lineRule="auto"/>
              <w:jc w:val="both"/>
            </w:pPr>
            <w:r>
              <w:rPr>
                <w:rFonts w:ascii="Times New Roman" w:hAnsi="Times New Roman"/>
                <w:sz w:val="20"/>
              </w:rPr>
              <w:t>Chi phí triển khai cực thấp. Không đòi hỏi phần cứng mạnh, dễ dàng bảo trì nâng cấp độc lập.</w:t>
            </w:r>
          </w:p>
        </w:tc>
      </w:tr>
    </w:tbl>
    <w:p w14:paraId="623451F5">
      <w:pPr>
        <w:spacing w:before="240" w:after="240" w:line="360" w:lineRule="auto"/>
        <w:jc w:val="both"/>
      </w:pPr>
    </w:p>
    <w:p w14:paraId="4AEB3A87">
      <w:pPr>
        <w:spacing w:before="240" w:after="120" w:line="360" w:lineRule="auto"/>
        <w:jc w:val="left"/>
      </w:pPr>
      <w:r>
        <w:rPr>
          <w:b/>
          <w:color w:val="003366"/>
          <w:sz w:val="26"/>
        </w:rPr>
        <w:t>2.4. Nhận xét và đánh giá chung</w:t>
      </w:r>
    </w:p>
    <w:p w14:paraId="3ACC0162">
      <w:pPr>
        <w:spacing w:before="120" w:after="80" w:line="360" w:lineRule="auto"/>
        <w:jc w:val="left"/>
      </w:pPr>
      <w:r>
        <w:rPr>
          <w:b/>
          <w:color w:val="003366"/>
          <w:sz w:val="24"/>
        </w:rPr>
        <w:t>2.4.1. Hạn chế về mặt vận hành và chi phí của các hệ thống hiện có</w:t>
      </w:r>
    </w:p>
    <w:p w14:paraId="7AE12E1E">
      <w:pPr>
        <w:spacing w:before="0" w:after="120" w:line="360" w:lineRule="auto"/>
        <w:jc w:val="both"/>
      </w:pPr>
      <w:r>
        <w:t>Từ việc phân tích tổng quan và bảng đối chiếu tính năng ở các phần trên, có thể rút ra một số kết luận về hạn chế của các hệ thống quản lý y tế hiện hành:</w:t>
      </w:r>
    </w:p>
    <w:p w14:paraId="3E669509">
      <w:pPr>
        <w:spacing w:before="0" w:after="120" w:line="360" w:lineRule="auto"/>
        <w:jc w:val="both"/>
      </w:pPr>
      <w:r>
        <w:t>Rào cản tài chính và triển khai quá lớn: Các giải pháp HIS đầy đủ có chi phí quá tầm với của các cơ sở y tế quy mô nhỏ và vừa (như các phòng khám chuyên khoa tư nhân, phòng khám đa khoa cấp phường/xã). Các cơ sở này không có đủ ngân sách mua bản quyền phần mềm và duy trì một đội ngũ kỹ sư IT vận hành máy chủ, dẫn đến việc họ vẫn phải ghi chép hồ sơ bệnh án bằng giấy và quản lý thu chi bằng bảng Excel thủ công.</w:t>
      </w:r>
    </w:p>
    <w:p w14:paraId="3A7B509C">
      <w:pPr>
        <w:spacing w:before="0" w:after="120" w:line="360" w:lineRule="auto"/>
        <w:jc w:val="both"/>
      </w:pPr>
      <w:r>
        <w:t>Quy trình khám bệnh bị cắt khúc, rời rạc: Sự thiếu liên thông giữa khâu đặt lịch (như BookingCare) và khâu khám thực tế làm giảm hiệu quả chăm sóc sức khỏe. Người bệnh đặt lịch xong đến viện vẫn phải làm lại thủ tục hành chính từ đầu và thanh toán bằng tiền mặt tại quầy thu ngân. Việc không tự động hóa đồng bộ hóa đơn khiến quầy thu ngân luôn là điểm nghẽn ùn tắc lớn nhất tại các phòng khám vào giờ cao điểm.</w:t>
      </w:r>
    </w:p>
    <w:p w14:paraId="2C3CF14D">
      <w:pPr>
        <w:spacing w:before="0" w:after="120" w:line="360" w:lineRule="auto"/>
        <w:jc w:val="both"/>
      </w:pPr>
      <w:r>
        <w:t>Tỷ lệ phân luồng sai chuyên khoa cao: Người bệnh tự chẩn đoán và đăng ký khám theo suy đoán cảm tính, gây mất thời gian khám đi khám lại nhiều lần và tăng chi phí không đáng có.</w:t>
      </w:r>
    </w:p>
    <w:p w14:paraId="1695E1A2">
      <w:pPr>
        <w:spacing w:before="120" w:after="80" w:line="360" w:lineRule="auto"/>
        <w:jc w:val="left"/>
      </w:pPr>
      <w:r>
        <w:rPr>
          <w:b/>
          <w:color w:val="003366"/>
          <w:sz w:val="24"/>
        </w:rPr>
        <w:t>2.4.2. Giải pháp khép kín tinh gọn và điểm mới của đề tài MediCare</w:t>
      </w:r>
    </w:p>
    <w:p w14:paraId="7526E566">
      <w:pPr>
        <w:spacing w:before="0" w:after="120" w:line="360" w:lineRule="auto"/>
        <w:jc w:val="both"/>
      </w:pPr>
      <w:r>
        <w:t>MediCare ra đời với tư cách là một giải pháp khép kín tinh gọn (Lean and Unified Solution), giải quyết đồng thời cả ba hạn chế lớn nêu trên của hệ thống hiện tại. Điểm mới và là đóng góp thực tiễn quan trọng của đề tài nằm ở việc tích hợp thành công mô hình "3 trong 1": Cổng đặt lịch tự phục vụ cho bệnh nhân (Booking Portal) + Hệ thống quản lý phòng khám lâm sàng rút gọn (Simplified HIS/LIS) + Cơ chế đồng bộ hóa thanh toán tự động thời gian thực qua Webhook ngân hàng.</w:t>
      </w:r>
    </w:p>
    <w:p w14:paraId="785A9898">
      <w:pPr>
        <w:spacing w:before="0" w:after="120" w:line="360" w:lineRule="auto"/>
        <w:jc w:val="both"/>
      </w:pPr>
      <w:r>
        <w:t>Nhờ sự kết hợp này, MediCare kiến tạo một quy trình khám chữa bệnh thông minh khép kín hoàn hảo:</w:t>
      </w:r>
    </w:p>
    <w:p w14:paraId="63C384A7">
      <w:pPr>
        <w:spacing w:before="0" w:after="120" w:line="360" w:lineRule="auto"/>
        <w:jc w:val="both"/>
      </w:pPr>
      <w:r>
        <w:t>1. Bệnh nhân nhập triệu chứng tại nhà -&gt; AI phân tích từ khóa triệu chứng và gợi ý chuyên khoa chính xác kèm độ tin cậy.</w:t>
      </w:r>
    </w:p>
    <w:p w14:paraId="2B8EFDFC">
      <w:pPr>
        <w:spacing w:before="0" w:after="120" w:line="360" w:lineRule="auto"/>
        <w:jc w:val="both"/>
      </w:pPr>
      <w:r>
        <w:t>2. Bệnh nhân trực tiếp chọn lịch hẹn và bác sĩ thuộc chuyên khoa đó và nhận thông tin xác nhận lịch hẹn tức thì.</w:t>
      </w:r>
    </w:p>
    <w:p w14:paraId="7FA5D44D">
      <w:pPr>
        <w:spacing w:before="0" w:after="120" w:line="360" w:lineRule="auto"/>
        <w:jc w:val="both"/>
      </w:pPr>
      <w:r>
        <w:t>3. Bệnh nhân thanh toán phí khám bằng cách quét mã QR động, hệ thống tự động nhận diện và cập nhật trạng thái "Đã thanh toán" trong 3 giây qua SePay Webhook.</w:t>
      </w:r>
    </w:p>
    <w:p w14:paraId="59F651A9">
      <w:pPr>
        <w:spacing w:before="0" w:after="120" w:line="360" w:lineRule="auto"/>
        <w:jc w:val="both"/>
      </w:pPr>
      <w:r>
        <w:t>4. Khi đến phòng khám, bệnh nhân được vào thẳng phòng bác sĩ mà không cần qua quầy tiếp đón hay quầy thu ngân.</w:t>
      </w:r>
    </w:p>
    <w:p w14:paraId="2CAD2DD4">
      <w:pPr>
        <w:spacing w:before="0" w:after="120" w:line="360" w:lineRule="auto"/>
        <w:jc w:val="both"/>
      </w:pPr>
      <w:r>
        <w:t>5. Bác sĩ thực hiện khám, chỉ định xét nghiệm và kê đơn thuốc trên hệ thống. Nhân viên xét nghiệm nhận chỉ định trên màn hình làm việc, tiến hành xét nghiệm và tải file kết quả trực tiếp lên bệnh án trực tuyến của bệnh nhân.</w:t>
      </w:r>
    </w:p>
    <w:p w14:paraId="3137DAE9">
      <w:pPr>
        <w:spacing w:before="0" w:after="120" w:line="360" w:lineRule="auto"/>
        <w:jc w:val="both"/>
      </w:pPr>
      <w:r>
        <w:t>6. Hóa đơn tiền thuốc và phí xét nghiệm phát sinh tự động được cập nhật vào tài khoản của bệnh nhân. Bệnh nhân quét QR thanh toán tại chỗ, nhận xác nhận tức thì và di chuyển thẳng đến quầy phát thuốc nhận thuốc ra về.</w:t>
      </w:r>
    </w:p>
    <w:p w14:paraId="24F57BDB">
      <w:pPr>
        <w:spacing w:before="0" w:after="120" w:line="360" w:lineRule="auto"/>
        <w:jc w:val="both"/>
      </w:pPr>
      <w:r>
        <w:t>Với kiến trúc decoupled hiện đại và sử dụng hệ cơ sở dữ liệu đám mây MongoDB Atlas, MediCare mang lại giải pháp có chi phí vận hành và triển khai cực kỳ rẻ, dễ dàng bảo trì nâng cấp độc lập, mở ra cơ hội số hóa và ứng dụng y tế thông</w:t>
      </w:r>
      <w:bookmarkStart w:id="0" w:name="_GoBack"/>
      <w:bookmarkEnd w:id="0"/>
      <w:r>
        <w:t xml:space="preserve"> minh cho hàng ngàn phòng khám vừa và nhỏ tại Việt Nam.</w:t>
      </w: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6C7E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6625</Words>
  <Characters>26151</Characters>
  <Lines>0</Lines>
  <Paragraphs>0</Paragraphs>
  <TotalTime>17</TotalTime>
  <ScaleCrop>false</ScaleCrop>
  <LinksUpToDate>false</LinksUpToDate>
  <CharactersWithSpaces>32646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FOU</cp:lastModifiedBy>
  <dcterms:modified xsi:type="dcterms:W3CDTF">2026-05-21T08:42:28Z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eyJoZGlkIjoiNjg2M2QwOTEzNGNhZjRkMjZiYmIyYmE1YWQ5ZDU4YzgiLCJ1c2VySWQiOiIxMzkyMDM5NTQ0MTE5In0=</vt:lpwstr>
  </property>
  <property fmtid="{D5CDD505-2E9C-101B-9397-08002B2CF9AE}" pid="3" name="KSOProductBuildVer">
    <vt:lpwstr>1033-12.1.0.26372</vt:lpwstr>
  </property>
  <property fmtid="{D5CDD505-2E9C-101B-9397-08002B2CF9AE}" pid="4" name="ICV">
    <vt:lpwstr>6B7A29BB882242CEAADF2392F7C213C5_12</vt:lpwstr>
  </property>
</Properties>
</file>